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B0C4C0">
      <w:r>
        <w:br w:type="textWrapping"/>
      </w:r>
      <w:r>
        <w:br w:type="textWrapping"/>
      </w:r>
      <w:r>
        <w:br w:type="textWrapping"/>
      </w:r>
      <w:r>
        <w:br w:type="textWrapping"/>
      </w:r>
      <w:r>
        <w:br w:type="textWrapping"/>
      </w:r>
    </w:p>
    <w:p w14:paraId="6B69611A">
      <w:pPr>
        <w:jc w:val="center"/>
      </w:pPr>
      <w:r>
        <w:rPr>
          <w:b/>
          <w:sz w:val="40"/>
        </w:rPr>
        <w:t>STUDENT MANAGEMENT SYSTEM IN C</w:t>
      </w:r>
    </w:p>
    <w:p w14:paraId="20D36676">
      <w:r>
        <w:br w:type="textWrapping"/>
      </w:r>
    </w:p>
    <w:p w14:paraId="27B3DEB6">
      <w:pPr>
        <w:jc w:val="center"/>
      </w:pPr>
      <w:r>
        <w:rPr>
          <w:i/>
          <w:sz w:val="28"/>
        </w:rPr>
        <w:t>Project Report</w:t>
      </w:r>
    </w:p>
    <w:p w14:paraId="7C89CF0B">
      <w:r>
        <w:br w:type="textWrapping"/>
      </w:r>
      <w:r>
        <w:br w:type="textWrapping"/>
      </w:r>
    </w:p>
    <w:p w14:paraId="51726A28">
      <w:pPr>
        <w:jc w:val="center"/>
      </w:pPr>
      <w:r>
        <w:t>Submitted By:</w:t>
      </w:r>
    </w:p>
    <w:p w14:paraId="71CFE769">
      <w:pPr>
        <w:spacing w:line="240" w:lineRule="auto"/>
        <w:jc w:val="center"/>
      </w:pPr>
      <w:r>
        <w:br w:type="textWrapping"/>
      </w:r>
      <w:r>
        <w:t>Afifa Ghulam Mustafa</w:t>
      </w:r>
      <w:r>
        <w:rPr>
          <w:rFonts w:hint="default"/>
          <w:lang w:val="en-US"/>
        </w:rPr>
        <w:t xml:space="preserve">   </w:t>
      </w:r>
      <w:r>
        <w:t xml:space="preserve"> CT-167</w:t>
      </w:r>
    </w:p>
    <w:p w14:paraId="5C74B43B">
      <w:pPr>
        <w:spacing w:line="240" w:lineRule="auto"/>
        <w:jc w:val="center"/>
        <w:rPr>
          <w:rFonts w:hint="default"/>
          <w:lang w:val="en-US"/>
        </w:rPr>
      </w:pPr>
      <w:r>
        <w:rPr>
          <w:rFonts w:hint="default"/>
          <w:lang w:val="en-US"/>
        </w:rPr>
        <w:t>Areeba Humayun           CT-162</w:t>
      </w:r>
    </w:p>
    <w:p w14:paraId="3AD8C9A7">
      <w:pPr>
        <w:spacing w:line="240" w:lineRule="auto"/>
        <w:jc w:val="center"/>
      </w:pPr>
      <w:r>
        <w:rPr>
          <w:rFonts w:hint="default"/>
          <w:lang w:val="en-US"/>
        </w:rPr>
        <w:t>Musfirah                           CT-161</w:t>
      </w:r>
      <w:r>
        <w:br w:type="textWrapping"/>
      </w:r>
      <w:r>
        <w:br w:type="textWrapping"/>
      </w:r>
      <w:r>
        <w:t>Under the Supervision of:</w:t>
      </w:r>
      <w:r>
        <w:br w:type="textWrapping"/>
      </w:r>
      <w:r>
        <w:t>Sir Abdullah</w:t>
      </w:r>
      <w:r>
        <w:br w:type="textWrapping"/>
      </w:r>
      <w:r>
        <w:br w:type="textWrapping"/>
      </w:r>
      <w:r>
        <w:t>Department of Computer Science</w:t>
      </w:r>
      <w:r>
        <w:br w:type="textWrapping"/>
      </w:r>
      <w:r>
        <w:t>NED University of Engineering and Technology</w:t>
      </w:r>
    </w:p>
    <w:p w14:paraId="5B003CCD">
      <w:r>
        <w:br w:type="page"/>
      </w:r>
    </w:p>
    <w:p w14:paraId="6701EC0D">
      <w:pPr>
        <w:pStyle w:val="2"/>
        <w:rPr>
          <w:rFonts w:hint="default"/>
          <w:lang w:val="en-US"/>
        </w:rPr>
      </w:pPr>
      <w:bookmarkStart w:id="0" w:name="_Toc28791"/>
      <w:r>
        <w:rPr>
          <w:rFonts w:hint="default"/>
          <w:lang w:val="en-US"/>
        </w:rPr>
        <w:t>TABLE OF CONTENT:</w:t>
      </w:r>
      <w:bookmarkEnd w:id="0"/>
    </w:p>
    <w:sdt>
      <w:sdtPr>
        <w:rPr>
          <w:rFonts w:ascii="SimSun" w:hAnsi="SimSun" w:eastAsia="SimSun" w:cstheme="minorBidi"/>
          <w:sz w:val="21"/>
          <w:szCs w:val="22"/>
          <w:lang w:val="en-US" w:eastAsia="en-US" w:bidi="ar-SA"/>
        </w:rPr>
        <w:id w:val="147471353"/>
        <w15:color w:val="DBDBDB"/>
        <w:docPartObj>
          <w:docPartGallery w:val="Table of Contents"/>
          <w:docPartUnique/>
        </w:docPartObj>
      </w:sdtPr>
      <w:sdtEndPr>
        <w:rPr>
          <w:rFonts w:hint="default" w:asciiTheme="minorHAnsi" w:hAnsiTheme="minorHAnsi" w:eastAsiaTheme="minorEastAsia" w:cstheme="minorBidi"/>
          <w:sz w:val="22"/>
          <w:szCs w:val="22"/>
          <w:lang w:val="en-US" w:eastAsia="en-US" w:bidi="ar-SA"/>
        </w:rPr>
      </w:sdtEndPr>
      <w:sdtContent>
        <w:p w14:paraId="03AE7460">
          <w:pPr>
            <w:spacing w:before="0" w:beforeLines="0" w:after="0" w:afterLines="0" w:line="240" w:lineRule="auto"/>
            <w:ind w:left="0" w:leftChars="0" w:right="0" w:rightChars="0" w:firstLine="0" w:firstLineChars="0"/>
            <w:jc w:val="center"/>
          </w:pPr>
          <w:r>
            <w:rPr>
              <w:rFonts w:ascii="SimSun" w:hAnsi="SimSun" w:eastAsia="SimSun"/>
              <w:sz w:val="21"/>
            </w:rPr>
            <w:t>Catalog</w:t>
          </w:r>
        </w:p>
        <w:p w14:paraId="2B10BA46">
          <w:pPr>
            <w:pStyle w:val="38"/>
            <w:tabs>
              <w:tab w:val="right" w:leader="dot" w:pos="8640"/>
            </w:tabs>
          </w:pPr>
          <w:r>
            <w:rPr>
              <w:rFonts w:hint="default"/>
              <w:lang w:val="en-US"/>
            </w:rPr>
            <w:fldChar w:fldCharType="begin"/>
          </w:r>
          <w:r>
            <w:rPr>
              <w:rFonts w:hint="default"/>
              <w:lang w:val="en-US"/>
            </w:rPr>
            <w:instrText xml:space="preserve">TOC \o "1-1" \h \u </w:instrText>
          </w:r>
          <w:r>
            <w:rPr>
              <w:rFonts w:hint="default"/>
              <w:lang w:val="en-US"/>
            </w:rPr>
            <w:fldChar w:fldCharType="separate"/>
          </w:r>
          <w:r>
            <w:rPr>
              <w:rFonts w:hint="default"/>
              <w:lang w:val="en-US"/>
            </w:rPr>
            <w:fldChar w:fldCharType="begin"/>
          </w:r>
          <w:r>
            <w:rPr>
              <w:rFonts w:hint="default"/>
              <w:lang w:val="en-US"/>
            </w:rPr>
            <w:instrText xml:space="preserve"> HYPERLINK \l _Toc28791 </w:instrText>
          </w:r>
          <w:r>
            <w:rPr>
              <w:rFonts w:hint="default"/>
              <w:lang w:val="en-US"/>
            </w:rPr>
            <w:fldChar w:fldCharType="separate"/>
          </w:r>
          <w:r>
            <w:rPr>
              <w:rFonts w:hint="default"/>
              <w:lang w:val="en-US"/>
            </w:rPr>
            <w:t>TABLE OF CONTENT:</w:t>
          </w:r>
          <w:r>
            <w:tab/>
          </w:r>
          <w:r>
            <w:fldChar w:fldCharType="begin"/>
          </w:r>
          <w:r>
            <w:instrText xml:space="preserve"> PAGEREF _Toc28791 \h </w:instrText>
          </w:r>
          <w:r>
            <w:fldChar w:fldCharType="separate"/>
          </w:r>
          <w:r>
            <w:t>2</w:t>
          </w:r>
          <w:r>
            <w:fldChar w:fldCharType="end"/>
          </w:r>
          <w:r>
            <w:rPr>
              <w:rFonts w:hint="default"/>
              <w:lang w:val="en-US"/>
            </w:rPr>
            <w:fldChar w:fldCharType="end"/>
          </w:r>
        </w:p>
        <w:p w14:paraId="2F9AA5A3">
          <w:pPr>
            <w:pStyle w:val="38"/>
            <w:tabs>
              <w:tab w:val="right" w:leader="dot" w:pos="8640"/>
            </w:tabs>
          </w:pPr>
          <w:r>
            <w:rPr>
              <w:rFonts w:hint="default"/>
              <w:lang w:val="en-US"/>
            </w:rPr>
            <w:fldChar w:fldCharType="begin"/>
          </w:r>
          <w:r>
            <w:rPr>
              <w:rFonts w:hint="default"/>
              <w:lang w:val="en-US"/>
            </w:rPr>
            <w:instrText xml:space="preserve"> HYPERLINK \l _Toc17873 </w:instrText>
          </w:r>
          <w:r>
            <w:rPr>
              <w:rFonts w:hint="default"/>
              <w:lang w:val="en-US"/>
            </w:rPr>
            <w:fldChar w:fldCharType="separate"/>
          </w:r>
          <w:r>
            <w:t>Abstract</w:t>
          </w:r>
          <w:r>
            <w:tab/>
          </w:r>
          <w:r>
            <w:fldChar w:fldCharType="begin"/>
          </w:r>
          <w:r>
            <w:instrText xml:space="preserve"> PAGEREF _Toc17873 \h </w:instrText>
          </w:r>
          <w:r>
            <w:fldChar w:fldCharType="separate"/>
          </w:r>
          <w:r>
            <w:t>2</w:t>
          </w:r>
          <w:r>
            <w:fldChar w:fldCharType="end"/>
          </w:r>
          <w:r>
            <w:rPr>
              <w:rFonts w:hint="default"/>
              <w:lang w:val="en-US"/>
            </w:rPr>
            <w:fldChar w:fldCharType="end"/>
          </w:r>
        </w:p>
        <w:p w14:paraId="65E089B0">
          <w:pPr>
            <w:pStyle w:val="38"/>
            <w:tabs>
              <w:tab w:val="right" w:leader="dot" w:pos="8640"/>
            </w:tabs>
          </w:pPr>
          <w:r>
            <w:rPr>
              <w:rFonts w:hint="default"/>
              <w:lang w:val="en-US"/>
            </w:rPr>
            <w:fldChar w:fldCharType="begin"/>
          </w:r>
          <w:r>
            <w:rPr>
              <w:rFonts w:hint="default"/>
              <w:lang w:val="en-US"/>
            </w:rPr>
            <w:instrText xml:space="preserve"> HYPERLINK \l _Toc4402 </w:instrText>
          </w:r>
          <w:r>
            <w:rPr>
              <w:rFonts w:hint="default"/>
              <w:lang w:val="en-US"/>
            </w:rPr>
            <w:fldChar w:fldCharType="separate"/>
          </w:r>
          <w:r>
            <w:t>Introduction</w:t>
          </w:r>
          <w:r>
            <w:tab/>
          </w:r>
          <w:r>
            <w:fldChar w:fldCharType="begin"/>
          </w:r>
          <w:r>
            <w:instrText xml:space="preserve"> PAGEREF _Toc4402 \h </w:instrText>
          </w:r>
          <w:r>
            <w:fldChar w:fldCharType="separate"/>
          </w:r>
          <w:r>
            <w:t>3</w:t>
          </w:r>
          <w:r>
            <w:fldChar w:fldCharType="end"/>
          </w:r>
          <w:r>
            <w:rPr>
              <w:rFonts w:hint="default"/>
              <w:lang w:val="en-US"/>
            </w:rPr>
            <w:fldChar w:fldCharType="end"/>
          </w:r>
        </w:p>
        <w:p w14:paraId="6F9CE297">
          <w:pPr>
            <w:pStyle w:val="38"/>
            <w:tabs>
              <w:tab w:val="right" w:leader="dot" w:pos="8640"/>
            </w:tabs>
          </w:pPr>
          <w:r>
            <w:rPr>
              <w:rFonts w:hint="default"/>
              <w:lang w:val="en-US"/>
            </w:rPr>
            <w:fldChar w:fldCharType="begin"/>
          </w:r>
          <w:r>
            <w:rPr>
              <w:rFonts w:hint="default"/>
              <w:lang w:val="en-US"/>
            </w:rPr>
            <w:instrText xml:space="preserve"> HYPERLINK \l _Toc4592 </w:instrText>
          </w:r>
          <w:r>
            <w:rPr>
              <w:rFonts w:hint="default"/>
              <w:lang w:val="en-US"/>
            </w:rPr>
            <w:fldChar w:fldCharType="separate"/>
          </w:r>
          <w:r>
            <w:t>Working of the System</w:t>
          </w:r>
          <w:r>
            <w:tab/>
          </w:r>
          <w:r>
            <w:fldChar w:fldCharType="begin"/>
          </w:r>
          <w:r>
            <w:instrText xml:space="preserve"> PAGEREF _Toc4592 \h </w:instrText>
          </w:r>
          <w:r>
            <w:fldChar w:fldCharType="separate"/>
          </w:r>
          <w:r>
            <w:t>4</w:t>
          </w:r>
          <w:r>
            <w:fldChar w:fldCharType="end"/>
          </w:r>
          <w:r>
            <w:rPr>
              <w:rFonts w:hint="default"/>
              <w:lang w:val="en-US"/>
            </w:rPr>
            <w:fldChar w:fldCharType="end"/>
          </w:r>
        </w:p>
        <w:p w14:paraId="6C7FD895">
          <w:pPr>
            <w:pStyle w:val="38"/>
            <w:tabs>
              <w:tab w:val="right" w:leader="dot" w:pos="8640"/>
            </w:tabs>
          </w:pPr>
          <w:r>
            <w:rPr>
              <w:rFonts w:hint="default"/>
              <w:lang w:val="en-US"/>
            </w:rPr>
            <w:fldChar w:fldCharType="begin"/>
          </w:r>
          <w:r>
            <w:rPr>
              <w:rFonts w:hint="default"/>
              <w:lang w:val="en-US"/>
            </w:rPr>
            <w:instrText xml:space="preserve"> HYPERLINK \l _Toc22403 </w:instrText>
          </w:r>
          <w:r>
            <w:rPr>
              <w:rFonts w:hint="default"/>
              <w:lang w:val="en-US"/>
            </w:rPr>
            <w:fldChar w:fldCharType="separate"/>
          </w:r>
          <w:r>
            <w:t>Flowchart</w:t>
          </w:r>
          <w:r>
            <w:tab/>
          </w:r>
          <w:r>
            <w:fldChar w:fldCharType="begin"/>
          </w:r>
          <w:r>
            <w:instrText xml:space="preserve"> PAGEREF _Toc22403 \h </w:instrText>
          </w:r>
          <w:r>
            <w:fldChar w:fldCharType="separate"/>
          </w:r>
          <w:r>
            <w:t>5</w:t>
          </w:r>
          <w:r>
            <w:fldChar w:fldCharType="end"/>
          </w:r>
          <w:r>
            <w:rPr>
              <w:rFonts w:hint="default"/>
              <w:lang w:val="en-US"/>
            </w:rPr>
            <w:fldChar w:fldCharType="end"/>
          </w:r>
        </w:p>
        <w:p w14:paraId="39E82BDB">
          <w:pPr>
            <w:pStyle w:val="38"/>
            <w:tabs>
              <w:tab w:val="right" w:leader="dot" w:pos="8640"/>
            </w:tabs>
          </w:pPr>
          <w:r>
            <w:rPr>
              <w:rFonts w:hint="default"/>
              <w:lang w:val="en-US"/>
            </w:rPr>
            <w:fldChar w:fldCharType="begin"/>
          </w:r>
          <w:r>
            <w:rPr>
              <w:rFonts w:hint="default"/>
              <w:lang w:val="en-US"/>
            </w:rPr>
            <w:instrText xml:space="preserve"> HYPERLINK \l _Toc7703 </w:instrText>
          </w:r>
          <w:r>
            <w:rPr>
              <w:rFonts w:hint="default"/>
              <w:lang w:val="en-US"/>
            </w:rPr>
            <w:fldChar w:fldCharType="separate"/>
          </w:r>
          <w:r>
            <w:rPr>
              <w:rFonts w:hint="default"/>
              <w:lang w:val="en-US"/>
            </w:rPr>
            <w:t>Flow chart (visual)</w:t>
          </w:r>
          <w:r>
            <w:tab/>
          </w:r>
          <w:r>
            <w:fldChar w:fldCharType="begin"/>
          </w:r>
          <w:r>
            <w:instrText xml:space="preserve"> PAGEREF _Toc7703 \h </w:instrText>
          </w:r>
          <w:r>
            <w:fldChar w:fldCharType="separate"/>
          </w:r>
          <w:r>
            <w:t>6</w:t>
          </w:r>
          <w:r>
            <w:fldChar w:fldCharType="end"/>
          </w:r>
          <w:r>
            <w:rPr>
              <w:rFonts w:hint="default"/>
              <w:lang w:val="en-US"/>
            </w:rPr>
            <w:fldChar w:fldCharType="end"/>
          </w:r>
        </w:p>
        <w:p w14:paraId="30871852">
          <w:pPr>
            <w:pStyle w:val="38"/>
            <w:tabs>
              <w:tab w:val="right" w:leader="dot" w:pos="8640"/>
            </w:tabs>
          </w:pPr>
          <w:r>
            <w:rPr>
              <w:rFonts w:hint="default"/>
              <w:lang w:val="en-US"/>
            </w:rPr>
            <w:fldChar w:fldCharType="begin"/>
          </w:r>
          <w:r>
            <w:rPr>
              <w:rFonts w:hint="default"/>
              <w:lang w:val="en-US"/>
            </w:rPr>
            <w:instrText xml:space="preserve"> HYPERLINK \l _Toc30821 </w:instrText>
          </w:r>
          <w:r>
            <w:rPr>
              <w:rFonts w:hint="default"/>
              <w:lang w:val="en-US"/>
            </w:rPr>
            <w:fldChar w:fldCharType="separate"/>
          </w:r>
          <w:r>
            <w:t>Main Code Components</w:t>
          </w:r>
          <w:r>
            <w:tab/>
          </w:r>
          <w:r>
            <w:fldChar w:fldCharType="begin"/>
          </w:r>
          <w:r>
            <w:instrText xml:space="preserve"> PAGEREF _Toc30821 \h </w:instrText>
          </w:r>
          <w:r>
            <w:fldChar w:fldCharType="separate"/>
          </w:r>
          <w:r>
            <w:t>8</w:t>
          </w:r>
          <w:r>
            <w:fldChar w:fldCharType="end"/>
          </w:r>
          <w:r>
            <w:rPr>
              <w:rFonts w:hint="default"/>
              <w:lang w:val="en-US"/>
            </w:rPr>
            <w:fldChar w:fldCharType="end"/>
          </w:r>
        </w:p>
        <w:p w14:paraId="2A2D645E">
          <w:pPr>
            <w:pStyle w:val="38"/>
            <w:tabs>
              <w:tab w:val="right" w:leader="dot" w:pos="8640"/>
            </w:tabs>
          </w:pPr>
          <w:r>
            <w:rPr>
              <w:rFonts w:hint="default"/>
              <w:lang w:val="en-US"/>
            </w:rPr>
            <w:fldChar w:fldCharType="begin"/>
          </w:r>
          <w:r>
            <w:rPr>
              <w:rFonts w:hint="default"/>
              <w:lang w:val="en-US"/>
            </w:rPr>
            <w:instrText xml:space="preserve"> HYPERLINK \l _Toc17290 </w:instrText>
          </w:r>
          <w:r>
            <w:rPr>
              <w:rFonts w:hint="default"/>
              <w:lang w:val="en-US"/>
            </w:rPr>
            <w:fldChar w:fldCharType="separate"/>
          </w:r>
          <w:r>
            <w:t>1. Main Menu Loop:</w:t>
          </w:r>
          <w:r>
            <w:tab/>
          </w:r>
          <w:r>
            <w:fldChar w:fldCharType="begin"/>
          </w:r>
          <w:r>
            <w:instrText xml:space="preserve"> PAGEREF _Toc17290 \h </w:instrText>
          </w:r>
          <w:r>
            <w:fldChar w:fldCharType="separate"/>
          </w:r>
          <w:r>
            <w:t>8</w:t>
          </w:r>
          <w:r>
            <w:fldChar w:fldCharType="end"/>
          </w:r>
          <w:r>
            <w:rPr>
              <w:rFonts w:hint="default"/>
              <w:lang w:val="en-US"/>
            </w:rPr>
            <w:fldChar w:fldCharType="end"/>
          </w:r>
        </w:p>
        <w:p w14:paraId="0246D37E">
          <w:pPr>
            <w:pStyle w:val="38"/>
            <w:tabs>
              <w:tab w:val="right" w:leader="dot" w:pos="8640"/>
            </w:tabs>
          </w:pPr>
          <w:r>
            <w:rPr>
              <w:rFonts w:hint="default"/>
              <w:lang w:val="en-US"/>
            </w:rPr>
            <w:fldChar w:fldCharType="begin"/>
          </w:r>
          <w:r>
            <w:rPr>
              <w:rFonts w:hint="default"/>
              <w:lang w:val="en-US"/>
            </w:rPr>
            <w:instrText xml:space="preserve"> HYPERLINK \l _Toc26464 </w:instrText>
          </w:r>
          <w:r>
            <w:rPr>
              <w:rFonts w:hint="default"/>
              <w:lang w:val="en-US"/>
            </w:rPr>
            <w:fldChar w:fldCharType="separate"/>
          </w:r>
          <w:r>
            <w:t>2. Enter Function:</w:t>
          </w:r>
          <w:r>
            <w:tab/>
          </w:r>
          <w:r>
            <w:fldChar w:fldCharType="begin"/>
          </w:r>
          <w:r>
            <w:instrText xml:space="preserve"> PAGEREF _Toc26464 \h </w:instrText>
          </w:r>
          <w:r>
            <w:fldChar w:fldCharType="separate"/>
          </w:r>
          <w:r>
            <w:t>9</w:t>
          </w:r>
          <w:r>
            <w:fldChar w:fldCharType="end"/>
          </w:r>
          <w:r>
            <w:rPr>
              <w:rFonts w:hint="default"/>
              <w:lang w:val="en-US"/>
            </w:rPr>
            <w:fldChar w:fldCharType="end"/>
          </w:r>
        </w:p>
        <w:p w14:paraId="04ED7316">
          <w:pPr>
            <w:pStyle w:val="38"/>
            <w:tabs>
              <w:tab w:val="right" w:leader="dot" w:pos="8640"/>
            </w:tabs>
          </w:pPr>
          <w:r>
            <w:rPr>
              <w:rFonts w:hint="default"/>
              <w:lang w:val="en-US"/>
            </w:rPr>
            <w:fldChar w:fldCharType="begin"/>
          </w:r>
          <w:r>
            <w:rPr>
              <w:rFonts w:hint="default"/>
              <w:lang w:val="en-US"/>
            </w:rPr>
            <w:instrText xml:space="preserve"> HYPERLINK \l _Toc29118 </w:instrText>
          </w:r>
          <w:r>
            <w:rPr>
              <w:rFonts w:hint="default"/>
              <w:lang w:val="en-US"/>
            </w:rPr>
            <w:fldChar w:fldCharType="separate"/>
          </w:r>
          <w:r>
            <w:t>3. Search Function:</w:t>
          </w:r>
          <w:r>
            <w:tab/>
          </w:r>
          <w:r>
            <w:fldChar w:fldCharType="begin"/>
          </w:r>
          <w:r>
            <w:instrText xml:space="preserve"> PAGEREF _Toc29118 \h </w:instrText>
          </w:r>
          <w:r>
            <w:fldChar w:fldCharType="separate"/>
          </w:r>
          <w:r>
            <w:t>11</w:t>
          </w:r>
          <w:r>
            <w:fldChar w:fldCharType="end"/>
          </w:r>
          <w:r>
            <w:rPr>
              <w:rFonts w:hint="default"/>
              <w:lang w:val="en-US"/>
            </w:rPr>
            <w:fldChar w:fldCharType="end"/>
          </w:r>
        </w:p>
        <w:p w14:paraId="4193570C">
          <w:pPr>
            <w:pStyle w:val="38"/>
            <w:tabs>
              <w:tab w:val="right" w:leader="dot" w:pos="8640"/>
            </w:tabs>
          </w:pPr>
          <w:r>
            <w:rPr>
              <w:rFonts w:hint="default"/>
              <w:lang w:val="en-US"/>
            </w:rPr>
            <w:fldChar w:fldCharType="begin"/>
          </w:r>
          <w:r>
            <w:rPr>
              <w:rFonts w:hint="default"/>
              <w:lang w:val="en-US"/>
            </w:rPr>
            <w:instrText xml:space="preserve"> HYPERLINK \l _Toc8182 </w:instrText>
          </w:r>
          <w:r>
            <w:rPr>
              <w:rFonts w:hint="default"/>
              <w:lang w:val="en-US"/>
            </w:rPr>
            <w:fldChar w:fldCharType="separate"/>
          </w:r>
          <w:r>
            <w:rPr>
              <w:rFonts w:hint="default"/>
              <w:lang w:val="en-US"/>
            </w:rPr>
            <w:t>Pseudo code (search)</w:t>
          </w:r>
          <w:r>
            <w:tab/>
          </w:r>
          <w:r>
            <w:fldChar w:fldCharType="begin"/>
          </w:r>
          <w:r>
            <w:instrText xml:space="preserve"> PAGEREF _Toc8182 \h </w:instrText>
          </w:r>
          <w:r>
            <w:fldChar w:fldCharType="separate"/>
          </w:r>
          <w:r>
            <w:t>11</w:t>
          </w:r>
          <w:r>
            <w:fldChar w:fldCharType="end"/>
          </w:r>
          <w:r>
            <w:rPr>
              <w:rFonts w:hint="default"/>
              <w:lang w:val="en-US"/>
            </w:rPr>
            <w:fldChar w:fldCharType="end"/>
          </w:r>
        </w:p>
        <w:p w14:paraId="3C7FE0BE">
          <w:pPr>
            <w:pStyle w:val="38"/>
            <w:tabs>
              <w:tab w:val="right" w:leader="dot" w:pos="8640"/>
            </w:tabs>
          </w:pPr>
          <w:r>
            <w:rPr>
              <w:rFonts w:hint="default"/>
              <w:lang w:val="en-US"/>
            </w:rPr>
            <w:fldChar w:fldCharType="begin"/>
          </w:r>
          <w:r>
            <w:rPr>
              <w:rFonts w:hint="default"/>
              <w:lang w:val="en-US"/>
            </w:rPr>
            <w:instrText xml:space="preserve"> HYPERLINK \l _Toc24708 </w:instrText>
          </w:r>
          <w:r>
            <w:rPr>
              <w:rFonts w:hint="default"/>
              <w:lang w:val="en-US"/>
            </w:rPr>
            <w:fldChar w:fldCharType="separate"/>
          </w:r>
          <w:r>
            <w:t>4. Delete Function:</w:t>
          </w:r>
          <w:r>
            <w:tab/>
          </w:r>
          <w:r>
            <w:fldChar w:fldCharType="begin"/>
          </w:r>
          <w:r>
            <w:instrText xml:space="preserve"> PAGEREF _Toc24708 \h </w:instrText>
          </w:r>
          <w:r>
            <w:fldChar w:fldCharType="separate"/>
          </w:r>
          <w:r>
            <w:t>12</w:t>
          </w:r>
          <w:r>
            <w:fldChar w:fldCharType="end"/>
          </w:r>
          <w:r>
            <w:rPr>
              <w:rFonts w:hint="default"/>
              <w:lang w:val="en-US"/>
            </w:rPr>
            <w:fldChar w:fldCharType="end"/>
          </w:r>
        </w:p>
        <w:p w14:paraId="6C439ABB">
          <w:pPr>
            <w:pStyle w:val="38"/>
            <w:tabs>
              <w:tab w:val="right" w:leader="dot" w:pos="8640"/>
            </w:tabs>
          </w:pPr>
          <w:r>
            <w:rPr>
              <w:rFonts w:hint="default"/>
              <w:lang w:val="en-US"/>
            </w:rPr>
            <w:fldChar w:fldCharType="begin"/>
          </w:r>
          <w:r>
            <w:rPr>
              <w:rFonts w:hint="default"/>
              <w:lang w:val="en-US"/>
            </w:rPr>
            <w:instrText xml:space="preserve"> HYPERLINK \l _Toc25510 </w:instrText>
          </w:r>
          <w:r>
            <w:rPr>
              <w:rFonts w:hint="default"/>
              <w:lang w:val="en-US"/>
            </w:rPr>
            <w:fldChar w:fldCharType="separate"/>
          </w:r>
          <w:r>
            <w:rPr>
              <w:rFonts w:hint="default"/>
              <w:lang w:val="en-US"/>
            </w:rPr>
            <w:t>Pseudo code (delete)</w:t>
          </w:r>
          <w:r>
            <w:tab/>
          </w:r>
          <w:r>
            <w:fldChar w:fldCharType="begin"/>
          </w:r>
          <w:r>
            <w:instrText xml:space="preserve"> PAGEREF _Toc25510 \h </w:instrText>
          </w:r>
          <w:r>
            <w:fldChar w:fldCharType="separate"/>
          </w:r>
          <w:r>
            <w:t>13</w:t>
          </w:r>
          <w:r>
            <w:fldChar w:fldCharType="end"/>
          </w:r>
          <w:r>
            <w:rPr>
              <w:rFonts w:hint="default"/>
              <w:lang w:val="en-US"/>
            </w:rPr>
            <w:fldChar w:fldCharType="end"/>
          </w:r>
        </w:p>
        <w:p w14:paraId="608953C4">
          <w:pPr>
            <w:pStyle w:val="38"/>
            <w:tabs>
              <w:tab w:val="right" w:leader="dot" w:pos="8640"/>
            </w:tabs>
          </w:pPr>
          <w:r>
            <w:rPr>
              <w:rFonts w:hint="default"/>
              <w:lang w:val="en-US"/>
            </w:rPr>
            <w:fldChar w:fldCharType="begin"/>
          </w:r>
          <w:r>
            <w:rPr>
              <w:rFonts w:hint="default"/>
              <w:lang w:val="en-US"/>
            </w:rPr>
            <w:instrText xml:space="preserve"> HYPERLINK \l _Toc22671 </w:instrText>
          </w:r>
          <w:r>
            <w:rPr>
              <w:rFonts w:hint="default"/>
              <w:lang w:val="en-US"/>
            </w:rPr>
            <w:fldChar w:fldCharType="separate"/>
          </w:r>
          <w:r>
            <w:rPr>
              <w:rFonts w:hint="default"/>
              <w:lang w:val="en-US"/>
            </w:rPr>
            <w:t>5. Modify function :</w:t>
          </w:r>
          <w:r>
            <w:tab/>
          </w:r>
          <w:r>
            <w:fldChar w:fldCharType="begin"/>
          </w:r>
          <w:r>
            <w:instrText xml:space="preserve"> PAGEREF _Toc22671 \h </w:instrText>
          </w:r>
          <w:r>
            <w:fldChar w:fldCharType="separate"/>
          </w:r>
          <w:r>
            <w:t>14</w:t>
          </w:r>
          <w:r>
            <w:fldChar w:fldCharType="end"/>
          </w:r>
          <w:r>
            <w:rPr>
              <w:rFonts w:hint="default"/>
              <w:lang w:val="en-US"/>
            </w:rPr>
            <w:fldChar w:fldCharType="end"/>
          </w:r>
        </w:p>
        <w:p w14:paraId="042D73A3">
          <w:pPr>
            <w:pStyle w:val="38"/>
            <w:tabs>
              <w:tab w:val="right" w:leader="dot" w:pos="8640"/>
            </w:tabs>
          </w:pPr>
          <w:r>
            <w:rPr>
              <w:rFonts w:hint="default"/>
              <w:lang w:val="en-US"/>
            </w:rPr>
            <w:fldChar w:fldCharType="begin"/>
          </w:r>
          <w:r>
            <w:rPr>
              <w:rFonts w:hint="default"/>
              <w:lang w:val="en-US"/>
            </w:rPr>
            <w:instrText xml:space="preserve"> HYPERLINK \l _Toc22745 </w:instrText>
          </w:r>
          <w:r>
            <w:rPr>
              <w:rFonts w:hint="default"/>
              <w:lang w:val="en-US"/>
            </w:rPr>
            <w:fldChar w:fldCharType="separate"/>
          </w:r>
          <w:r>
            <w:rPr>
              <w:rFonts w:hint="default"/>
              <w:lang w:val="en-US"/>
            </w:rPr>
            <w:t>Pseudo code (modify)</w:t>
          </w:r>
          <w:r>
            <w:tab/>
          </w:r>
          <w:r>
            <w:fldChar w:fldCharType="begin"/>
          </w:r>
          <w:r>
            <w:instrText xml:space="preserve"> PAGEREF _Toc22745 \h </w:instrText>
          </w:r>
          <w:r>
            <w:fldChar w:fldCharType="separate"/>
          </w:r>
          <w:r>
            <w:t>14</w:t>
          </w:r>
          <w:r>
            <w:fldChar w:fldCharType="end"/>
          </w:r>
          <w:r>
            <w:rPr>
              <w:rFonts w:hint="default"/>
              <w:lang w:val="en-US"/>
            </w:rPr>
            <w:fldChar w:fldCharType="end"/>
          </w:r>
        </w:p>
        <w:p w14:paraId="0BCB132B">
          <w:pPr>
            <w:pStyle w:val="38"/>
            <w:tabs>
              <w:tab w:val="right" w:leader="dot" w:pos="8640"/>
            </w:tabs>
          </w:pPr>
          <w:r>
            <w:rPr>
              <w:rFonts w:hint="default"/>
              <w:lang w:val="en-US"/>
            </w:rPr>
            <w:fldChar w:fldCharType="begin"/>
          </w:r>
          <w:r>
            <w:rPr>
              <w:rFonts w:hint="default"/>
              <w:lang w:val="en-US"/>
            </w:rPr>
            <w:instrText xml:space="preserve"> HYPERLINK \l _Toc27927 </w:instrText>
          </w:r>
          <w:r>
            <w:rPr>
              <w:rFonts w:hint="default"/>
              <w:lang w:val="en-US"/>
            </w:rPr>
            <w:fldChar w:fldCharType="separate"/>
          </w:r>
          <w:r>
            <w:t>Conclusion</w:t>
          </w:r>
          <w:r>
            <w:tab/>
          </w:r>
          <w:r>
            <w:fldChar w:fldCharType="begin"/>
          </w:r>
          <w:r>
            <w:instrText xml:space="preserve"> PAGEREF _Toc27927 \h </w:instrText>
          </w:r>
          <w:r>
            <w:fldChar w:fldCharType="separate"/>
          </w:r>
          <w:r>
            <w:t>15</w:t>
          </w:r>
          <w:r>
            <w:fldChar w:fldCharType="end"/>
          </w:r>
          <w:r>
            <w:rPr>
              <w:rFonts w:hint="default"/>
              <w:lang w:val="en-US"/>
            </w:rPr>
            <w:fldChar w:fldCharType="end"/>
          </w:r>
        </w:p>
        <w:p w14:paraId="653D0EB4">
          <w:pPr>
            <w:rPr>
              <w:rFonts w:hint="default" w:asciiTheme="minorHAnsi" w:hAnsiTheme="minorHAnsi" w:eastAsiaTheme="minorEastAsia" w:cstheme="minorBidi"/>
              <w:sz w:val="22"/>
              <w:szCs w:val="22"/>
              <w:lang w:val="en-US" w:eastAsia="en-US" w:bidi="ar-SA"/>
            </w:rPr>
          </w:pPr>
          <w:r>
            <w:rPr>
              <w:rFonts w:hint="default"/>
              <w:lang w:val="en-US"/>
            </w:rPr>
            <w:fldChar w:fldCharType="end"/>
          </w:r>
        </w:p>
      </w:sdtContent>
    </w:sdt>
    <w:p w14:paraId="469F8065">
      <w:pPr>
        <w:rPr>
          <w:rFonts w:hint="default" w:asciiTheme="minorHAnsi" w:hAnsiTheme="minorHAnsi" w:eastAsiaTheme="minorEastAsia" w:cstheme="minorBidi"/>
          <w:sz w:val="22"/>
          <w:szCs w:val="22"/>
          <w:lang w:val="en-US" w:eastAsia="en-US" w:bidi="ar-SA"/>
        </w:rPr>
      </w:pPr>
    </w:p>
    <w:p w14:paraId="694F5D3C">
      <w:pPr>
        <w:pStyle w:val="2"/>
      </w:pPr>
      <w:bookmarkStart w:id="1" w:name="_Toc17873"/>
      <w:r>
        <w:t>Abstract</w:t>
      </w:r>
      <w:bookmarkEnd w:id="1"/>
    </w:p>
    <w:p w14:paraId="5FB6B8CA">
      <w:pPr>
        <w:pStyle w:val="33"/>
      </w:pPr>
      <w:r>
        <w:t>This project report presents the development of a Student Management System in C programming language. The system provides a simple console-based interface that allows users to efficiently manage student data. The system enables adding, viewing, modifying, searching, and deleting student records. This project demonstrates the practical application of arrays, functions, and control structures in C, and serves as an introductory example of how real-world problems can be addressed through programming.</w:t>
      </w:r>
      <w:r>
        <w:rPr>
          <w:rStyle w:val="137"/>
        </w:rPr>
        <w:t xml:space="preserve"> </w:t>
      </w:r>
      <w:r>
        <w:rPr>
          <w:rStyle w:val="166"/>
        </w:rPr>
        <w:t xml:space="preserve">This document chronicles the design, development, and functionality of a robust </w:t>
      </w:r>
      <w:r>
        <w:rPr>
          <w:rStyle w:val="166"/>
          <w:b/>
          <w:bCs/>
        </w:rPr>
        <w:t>Student Management System (SMS)</w:t>
      </w:r>
      <w:r>
        <w:rPr>
          <w:rStyle w:val="166"/>
        </w:rPr>
        <w:t>, meticulously crafted using the C programming language</w:t>
      </w:r>
      <w:r>
        <w:t xml:space="preserve">. </w:t>
      </w:r>
      <w:r>
        <w:rPr>
          <w:rStyle w:val="167"/>
        </w:rPr>
        <w:t>Operating within a dedicated console-based interface, this system is a practical solution engineered to streamline the traditionally cumbersome process of student data administration</w:t>
      </w:r>
      <w:r>
        <w:t>.</w:t>
      </w:r>
    </w:p>
    <w:p w14:paraId="179AFFA4">
      <w:pPr>
        <w:pStyle w:val="33"/>
      </w:pPr>
      <w:r>
        <w:rPr>
          <w:rStyle w:val="168"/>
        </w:rPr>
        <w:t xml:space="preserve">The core objective of this project was to establish a highly efficient utility capable of performing essential data lifecycle operations: the seamless </w:t>
      </w:r>
      <w:r>
        <w:rPr>
          <w:rStyle w:val="168"/>
          <w:b/>
          <w:bCs/>
        </w:rPr>
        <w:t>adding, viewing, modifying, searching, and permanent deletion of student records</w:t>
      </w:r>
      <w:r>
        <w:t xml:space="preserve">. </w:t>
      </w:r>
      <w:r>
        <w:rPr>
          <w:rStyle w:val="169"/>
          <w:rFonts w:eastAsiaTheme="majorEastAsia"/>
        </w:rPr>
        <w:t xml:space="preserve">Critically, this project serves as a profound, introductory demonstration of how fundamental C constructs—specifically </w:t>
      </w:r>
      <w:r>
        <w:rPr>
          <w:rStyle w:val="169"/>
          <w:rFonts w:eastAsiaTheme="majorEastAsia"/>
          <w:b/>
          <w:bCs/>
        </w:rPr>
        <w:t>arrays, user-defined functions, and sophisticated control structures</w:t>
      </w:r>
      <w:r>
        <w:rPr>
          <w:rStyle w:val="169"/>
          <w:rFonts w:eastAsiaTheme="majorEastAsia"/>
        </w:rPr>
        <w:t>—can be strategically combined to address tangible, real-world data management challenges through algorithmic programming</w:t>
      </w:r>
      <w:r>
        <w:t>. It lays the crucial groundwork for understanding scalable database-driven applications.</w:t>
      </w:r>
    </w:p>
    <w:p w14:paraId="231DB88A"/>
    <w:p w14:paraId="49F12C56">
      <w:pPr>
        <w:pStyle w:val="2"/>
      </w:pPr>
      <w:bookmarkStart w:id="2" w:name="_Toc4402"/>
      <w:r>
        <w:t>Introduction</w:t>
      </w:r>
      <w:bookmarkEnd w:id="2"/>
    </w:p>
    <w:p w14:paraId="47A5B16F">
      <w:r>
        <w:t xml:space="preserve">Managing student information manually can be time-consuming and prone to errors. The Student Management System developed in C simplifies this process by offering a digital approach to store, retrieve, and update student details such as name, department, roll number, GPA, email, and phone number. The program utilizes structured programming techniques and demonstrates how data can be efficiently handled in a small-scale application. The Challenge of Manual Data Administration </w:t>
      </w:r>
    </w:p>
    <w:p w14:paraId="646C5834">
      <w:pPr>
        <w:pStyle w:val="33"/>
      </w:pPr>
      <w:r>
        <w:t xml:space="preserve">In any educational setting, the effective and accurate management of student records is paramount. </w:t>
      </w:r>
      <w:r>
        <w:rPr>
          <w:rStyle w:val="170"/>
        </w:rPr>
        <w:t xml:space="preserve">However, relying on antiquated, manual methods—such as physical registers, spreadsheets, or disjointed digital files—is inherently </w:t>
      </w:r>
      <w:r>
        <w:rPr>
          <w:rStyle w:val="170"/>
          <w:b/>
          <w:bCs/>
        </w:rPr>
        <w:t>time-consuming, highly susceptible to human error, and lacks the necessary efficiency</w:t>
      </w:r>
      <w:r>
        <w:rPr>
          <w:rStyle w:val="170"/>
        </w:rPr>
        <w:t xml:space="preserve"> for quick retrieval and updating</w:t>
      </w:r>
      <w:r>
        <w:t>. This inefficiency can lead to bottlenecks in administrative processes, delayed reporting, and potential data integrity issues.</w:t>
      </w:r>
    </w:p>
    <w:p w14:paraId="4A7E0EF0">
      <w:pPr>
        <w:pStyle w:val="4"/>
      </w:pPr>
      <w:r>
        <w:t>1.2 The Solution: A Structured Digital Approach</w:t>
      </w:r>
    </w:p>
    <w:p w14:paraId="45845B3F">
      <w:pPr>
        <w:pStyle w:val="33"/>
      </w:pPr>
      <w:r>
        <w:rPr>
          <w:rStyle w:val="171"/>
        </w:rPr>
        <w:t xml:space="preserve">The </w:t>
      </w:r>
      <w:r>
        <w:rPr>
          <w:rStyle w:val="171"/>
          <w:b/>
          <w:bCs/>
        </w:rPr>
        <w:t>Student Management System developed in C</w:t>
      </w:r>
      <w:r>
        <w:rPr>
          <w:rStyle w:val="171"/>
        </w:rPr>
        <w:t xml:space="preserve"> directly addresses these critical pain points by introducing a structured, digital, and programmatic approach to data handling</w:t>
      </w:r>
      <w:r>
        <w:t>. This system provides a centralized repository designed to effortlessly store, rapidly retrieve, and reliably update a comprehensive set of student attributes, including:</w:t>
      </w:r>
    </w:p>
    <w:p w14:paraId="069A3680">
      <w:pPr>
        <w:pStyle w:val="33"/>
        <w:numPr>
          <w:ilvl w:val="0"/>
          <w:numId w:val="7"/>
        </w:numPr>
      </w:pPr>
      <w:r>
        <w:rPr>
          <w:b/>
          <w:bCs/>
        </w:rPr>
        <w:t>Full Name</w:t>
      </w:r>
    </w:p>
    <w:p w14:paraId="1E7573B5">
      <w:pPr>
        <w:pStyle w:val="33"/>
        <w:numPr>
          <w:ilvl w:val="0"/>
          <w:numId w:val="7"/>
        </w:numPr>
      </w:pPr>
      <w:r>
        <w:rPr>
          <w:b/>
          <w:bCs/>
        </w:rPr>
        <w:t>Academic Department</w:t>
      </w:r>
    </w:p>
    <w:p w14:paraId="100E6EF8">
      <w:pPr>
        <w:pStyle w:val="33"/>
        <w:numPr>
          <w:ilvl w:val="0"/>
          <w:numId w:val="7"/>
        </w:numPr>
      </w:pPr>
      <w:r>
        <w:rPr>
          <w:b/>
          <w:bCs/>
        </w:rPr>
        <w:t>Unique Roll Number</w:t>
      </w:r>
    </w:p>
    <w:p w14:paraId="14796F28">
      <w:pPr>
        <w:pStyle w:val="33"/>
        <w:numPr>
          <w:ilvl w:val="0"/>
          <w:numId w:val="7"/>
        </w:numPr>
      </w:pPr>
      <w:r>
        <w:rPr>
          <w:b/>
          <w:bCs/>
        </w:rPr>
        <w:t>Grade Point Average (GPA)</w:t>
      </w:r>
    </w:p>
    <w:p w14:paraId="68B3E59A">
      <w:pPr>
        <w:pStyle w:val="33"/>
        <w:numPr>
          <w:ilvl w:val="0"/>
          <w:numId w:val="7"/>
        </w:numPr>
      </w:pPr>
      <w:r>
        <w:rPr>
          <w:b/>
          <w:bCs/>
        </w:rPr>
        <w:t>Contact Email Address</w:t>
      </w:r>
    </w:p>
    <w:p w14:paraId="6446939B">
      <w:pPr>
        <w:pStyle w:val="33"/>
        <w:numPr>
          <w:ilvl w:val="0"/>
          <w:numId w:val="7"/>
        </w:numPr>
      </w:pPr>
      <w:r>
        <w:rPr>
          <w:rStyle w:val="172"/>
          <w:rFonts w:eastAsiaTheme="majorEastAsia"/>
          <w:b/>
          <w:bCs/>
        </w:rPr>
        <w:t>Primary Phone Number</w:t>
      </w:r>
      <w:r>
        <w:rPr>
          <w:rStyle w:val="172"/>
          <w:rFonts w:eastAsiaTheme="majorEastAsia"/>
        </w:rPr>
        <w:t xml:space="preserve"> </w:t>
      </w:r>
    </w:p>
    <w:p w14:paraId="6B331B93">
      <w:pPr>
        <w:pStyle w:val="33"/>
      </w:pPr>
      <w:r>
        <w:rPr>
          <w:rStyle w:val="173"/>
          <w:rFonts w:eastAsiaTheme="majorEastAsia"/>
        </w:rPr>
        <w:t xml:space="preserve">The program’s design leverages </w:t>
      </w:r>
      <w:r>
        <w:rPr>
          <w:rStyle w:val="173"/>
          <w:rFonts w:eastAsiaTheme="majorEastAsia"/>
          <w:b/>
          <w:bCs/>
        </w:rPr>
        <w:t>structured programming techniques</w:t>
      </w:r>
      <w:r>
        <w:rPr>
          <w:rStyle w:val="173"/>
          <w:rFonts w:eastAsiaTheme="majorEastAsia"/>
        </w:rPr>
        <w:t>, which ensures that the code is modular, maintainable, and highly readable</w:t>
      </w:r>
      <w:r>
        <w:t xml:space="preserve">. </w:t>
      </w:r>
      <w:r>
        <w:rPr>
          <w:rStyle w:val="174"/>
          <w:rFonts w:eastAsiaTheme="majorEastAsia"/>
        </w:rPr>
        <w:t>It serves as a compelling proof-of-concept demonstrating how complex data can be managed efficiently, even within the constraints of a small-scale, memory-based application</w:t>
      </w:r>
      <w:r>
        <w:t>.</w:t>
      </w:r>
    </w:p>
    <w:p w14:paraId="23231757"/>
    <w:p w14:paraId="6B94CBFE">
      <w:pPr>
        <w:pStyle w:val="2"/>
      </w:pPr>
      <w:bookmarkStart w:id="3" w:name="_Toc4592"/>
      <w:r>
        <w:t>Working of the System</w:t>
      </w:r>
      <w:bookmarkEnd w:id="3"/>
    </w:p>
    <w:p w14:paraId="4ED8B645">
      <w:pPr>
        <w:pStyle w:val="33"/>
      </w:pPr>
      <w:r>
        <w:t xml:space="preserve">Imagine the Student Management System not as cold code, but as a dedicated, well-trained administrative assistant. </w:t>
      </w:r>
      <w:r>
        <w:rPr>
          <w:rStyle w:val="175"/>
        </w:rPr>
        <w:t>The system's architecture is built on a set of distinct, yet beautifully interconnected, core abilities</w:t>
      </w:r>
      <w:r>
        <w:t xml:space="preserve">. </w:t>
      </w:r>
      <w:r>
        <w:rPr>
          <w:rStyle w:val="176"/>
        </w:rPr>
        <w:t>Each ability is housed within its own dedicated C function—a digital "specialist" ready for the task—ensuring the code is clean, reusable, and easy to maintain</w:t>
      </w:r>
      <w:r>
        <w:t>.</w:t>
      </w:r>
    </w:p>
    <w:p w14:paraId="28A72343">
      <w:pPr>
        <w:pStyle w:val="33"/>
      </w:pPr>
      <w:r>
        <w:rPr>
          <w:rStyle w:val="177"/>
        </w:rPr>
        <w:t xml:space="preserve">The entire operation is governed by a </w:t>
      </w:r>
      <w:r>
        <w:rPr>
          <w:rStyle w:val="177"/>
          <w:b/>
          <w:bCs/>
        </w:rPr>
        <w:t>persistent, never-ending main loop</w:t>
      </w:r>
      <w:r>
        <w:t xml:space="preserve">. </w:t>
      </w:r>
      <w:r>
        <w:rPr>
          <w:rStyle w:val="178"/>
          <w:rFonts w:eastAsiaTheme="majorEastAsia"/>
        </w:rPr>
        <w:t>This is the system's anchor, continuously running and awaiting direction until the administrator explicitly decides it’s time to call it a day</w:t>
      </w:r>
      <w:r>
        <w:t>.</w:t>
      </w:r>
    </w:p>
    <w:p w14:paraId="1E5DCDBE">
      <w:pPr>
        <w:pStyle w:val="4"/>
      </w:pPr>
      <w:r>
        <w:t>2.1 Core Functional Modules: The Administrator’s Toolkit</w:t>
      </w:r>
    </w:p>
    <w:p w14:paraId="300C3E3C">
      <w:pPr>
        <w:pStyle w:val="33"/>
      </w:pPr>
      <w:r>
        <w:rPr>
          <w:rStyle w:val="179"/>
          <w:rFonts w:eastAsiaTheme="majorEastAsia"/>
        </w:rPr>
        <w:t>When the user first interacts with the system, they are greeted by a comprehensive menu—a friendly list of options that guide them through the student data journey</w:t>
      </w:r>
      <w:r>
        <w:t>. This suite of six modules manages the entire lifecycle of student information:</w:t>
      </w:r>
    </w:p>
    <w:p w14:paraId="10357C71">
      <w:pPr>
        <w:pStyle w:val="33"/>
        <w:numPr>
          <w:ilvl w:val="0"/>
          <w:numId w:val="8"/>
        </w:numPr>
      </w:pPr>
      <w:r>
        <w:t xml:space="preserve">1. </w:t>
      </w:r>
      <w:r>
        <w:rPr>
          <w:rStyle w:val="180"/>
        </w:rPr>
        <w:t xml:space="preserve">Enter Record: The Enrollment Gatekeeper </w:t>
      </w:r>
    </w:p>
    <w:p w14:paraId="4616BB0A">
      <w:pPr>
        <w:pStyle w:val="33"/>
        <w:numPr>
          <w:ilvl w:val="1"/>
          <w:numId w:val="8"/>
        </w:numPr>
      </w:pPr>
      <w:r>
        <w:t xml:space="preserve">This is the system’s primary point of welcome, where new students are formally introduced. </w:t>
      </w:r>
      <w:r>
        <w:rPr>
          <w:rStyle w:val="181"/>
          <w:rFonts w:eastAsiaTheme="majorEastAsia"/>
        </w:rPr>
        <w:t>This function guides the administrator, step-by-step, to input and save the complete, essential details for one or more students</w:t>
      </w:r>
      <w:r>
        <w:t xml:space="preserve">. </w:t>
      </w:r>
      <w:r>
        <w:rPr>
          <w:rStyle w:val="182"/>
        </w:rPr>
        <w:t>The data is immediately stored in the system’s accessible memory banks</w:t>
      </w:r>
      <w:r>
        <w:t>.</w:t>
      </w:r>
    </w:p>
    <w:p w14:paraId="52D4F489">
      <w:pPr>
        <w:pStyle w:val="33"/>
        <w:numPr>
          <w:ilvl w:val="0"/>
          <w:numId w:val="8"/>
        </w:numPr>
      </w:pPr>
      <w:r>
        <w:t xml:space="preserve">2. </w:t>
      </w:r>
      <w:r>
        <w:rPr>
          <w:rStyle w:val="183"/>
          <w:rFonts w:eastAsiaTheme="majorEastAsia"/>
        </w:rPr>
        <w:t xml:space="preserve">View Records: The Grand Ledger Display </w:t>
      </w:r>
    </w:p>
    <w:p w14:paraId="74C272FC">
      <w:pPr>
        <w:pStyle w:val="33"/>
        <w:numPr>
          <w:ilvl w:val="1"/>
          <w:numId w:val="8"/>
        </w:numPr>
      </w:pPr>
      <w:r>
        <w:t xml:space="preserve">This module offers complete </w:t>
      </w:r>
      <w:r>
        <w:rPr>
          <w:b/>
          <w:bCs/>
        </w:rPr>
        <w:t>transparency</w:t>
      </w:r>
      <w:r>
        <w:t xml:space="preserve">. </w:t>
      </w:r>
      <w:r>
        <w:rPr>
          <w:rStyle w:val="184"/>
        </w:rPr>
        <w:t xml:space="preserve">With a single command, it rapidly retrieves and presents </w:t>
      </w:r>
      <w:r>
        <w:rPr>
          <w:rStyle w:val="184"/>
          <w:i/>
          <w:iCs/>
        </w:rPr>
        <w:t>every single stored student record</w:t>
      </w:r>
      <w:r>
        <w:t xml:space="preserve">. </w:t>
      </w:r>
      <w:r>
        <w:rPr>
          <w:rStyle w:val="185"/>
        </w:rPr>
        <w:t>It’s like opening a meticulously organized binder, laying out all the information clearly and legibly on the console</w:t>
      </w:r>
      <w:r>
        <w:t>.</w:t>
      </w:r>
    </w:p>
    <w:p w14:paraId="5156EE46">
      <w:pPr>
        <w:pStyle w:val="33"/>
        <w:numPr>
          <w:ilvl w:val="0"/>
          <w:numId w:val="8"/>
        </w:numPr>
      </w:pPr>
      <w:r>
        <w:t xml:space="preserve">3. </w:t>
      </w:r>
      <w:r>
        <w:rPr>
          <w:rStyle w:val="186"/>
        </w:rPr>
        <w:t xml:space="preserve">Modify Record: The Detail Refiner </w:t>
      </w:r>
    </w:p>
    <w:p w14:paraId="6D5FDF22">
      <w:pPr>
        <w:pStyle w:val="33"/>
        <w:numPr>
          <w:ilvl w:val="1"/>
          <w:numId w:val="8"/>
        </w:numPr>
      </w:pPr>
      <w:r>
        <w:t xml:space="preserve">Life changes, and so does data! This critical utility acts as the administrative </w:t>
      </w:r>
      <w:r>
        <w:rPr>
          <w:b/>
          <w:bCs/>
        </w:rPr>
        <w:t>editor</w:t>
      </w:r>
      <w:r>
        <w:t xml:space="preserve">. </w:t>
      </w:r>
      <w:r>
        <w:rPr>
          <w:rStyle w:val="187"/>
        </w:rPr>
        <w:t>It allows the administrator to quickly locate a specific student using their unique roll number, then seamlessly adjust or correct any existing detail</w:t>
      </w:r>
      <w:r>
        <w:t>. It's essential for maintaining data accuracy over time.</w:t>
      </w:r>
    </w:p>
    <w:p w14:paraId="103AE6F0">
      <w:pPr>
        <w:pStyle w:val="33"/>
        <w:numPr>
          <w:ilvl w:val="0"/>
          <w:numId w:val="8"/>
        </w:numPr>
      </w:pPr>
      <w:r>
        <w:t xml:space="preserve">4. </w:t>
      </w:r>
      <w:r>
        <w:rPr>
          <w:rStyle w:val="188"/>
        </w:rPr>
        <w:t xml:space="preserve">Search Record: The Lightning Fast Finder </w:t>
      </w:r>
    </w:p>
    <w:p w14:paraId="3C3E6433">
      <w:pPr>
        <w:pStyle w:val="33"/>
        <w:numPr>
          <w:ilvl w:val="1"/>
          <w:numId w:val="8"/>
        </w:numPr>
      </w:pPr>
      <w:r>
        <w:t xml:space="preserve">When time is of the essence, this function shines. </w:t>
      </w:r>
      <w:r>
        <w:rPr>
          <w:rStyle w:val="189"/>
        </w:rPr>
        <w:t xml:space="preserve">It is designed for </w:t>
      </w:r>
      <w:r>
        <w:rPr>
          <w:rStyle w:val="189"/>
          <w:b/>
          <w:bCs/>
        </w:rPr>
        <w:t>quick access</w:t>
      </w:r>
      <w:r>
        <w:rPr>
          <w:rStyle w:val="189"/>
        </w:rPr>
        <w:t>, allowing the administrator to input a roll number and immediately pinpoint, isolate, and display that single student’s information</w:t>
      </w:r>
      <w:r>
        <w:t>. No more trawling through endless lists; it finds the needle in the digital haystack.</w:t>
      </w:r>
    </w:p>
    <w:p w14:paraId="1B2ACA8A">
      <w:pPr>
        <w:pStyle w:val="33"/>
        <w:numPr>
          <w:ilvl w:val="0"/>
          <w:numId w:val="8"/>
        </w:numPr>
      </w:pPr>
      <w:r>
        <w:t xml:space="preserve">5. </w:t>
      </w:r>
      <w:r>
        <w:rPr>
          <w:rStyle w:val="190"/>
        </w:rPr>
        <w:t xml:space="preserve">Delete Record: The Archival Agent </w:t>
      </w:r>
    </w:p>
    <w:p w14:paraId="2B7387C4">
      <w:pPr>
        <w:pStyle w:val="33"/>
        <w:numPr>
          <w:ilvl w:val="1"/>
          <w:numId w:val="8"/>
        </w:numPr>
      </w:pPr>
      <w:r>
        <w:t xml:space="preserve">This function handles the necessary task of data </w:t>
      </w:r>
      <w:r>
        <w:rPr>
          <w:b/>
          <w:bCs/>
        </w:rPr>
        <w:t>de-provisioning</w:t>
      </w:r>
      <w:r>
        <w:t xml:space="preserve">. </w:t>
      </w:r>
      <w:r>
        <w:rPr>
          <w:rStyle w:val="191"/>
        </w:rPr>
        <w:t>It permanently removes a student’s entire record from the system’s active data set</w:t>
      </w:r>
      <w:r>
        <w:t xml:space="preserve">. </w:t>
      </w:r>
      <w:r>
        <w:rPr>
          <w:rStyle w:val="192"/>
        </w:rPr>
        <w:t>This process is handled with care, ensuring the remaining records are reorganized immediately to maintain data integrity</w:t>
      </w:r>
      <w:r>
        <w:t>.</w:t>
      </w:r>
    </w:p>
    <w:p w14:paraId="5FC5CC3C">
      <w:pPr>
        <w:pStyle w:val="33"/>
        <w:numPr>
          <w:ilvl w:val="0"/>
          <w:numId w:val="8"/>
        </w:numPr>
      </w:pPr>
      <w:r>
        <w:t xml:space="preserve">6. </w:t>
      </w:r>
      <w:r>
        <w:rPr>
          <w:rStyle w:val="193"/>
        </w:rPr>
        <w:t xml:space="preserve">Exit: The Graceful Shutdown </w:t>
      </w:r>
    </w:p>
    <w:p w14:paraId="69674D04">
      <w:pPr>
        <w:pStyle w:val="33"/>
        <w:numPr>
          <w:ilvl w:val="1"/>
          <w:numId w:val="8"/>
        </w:numPr>
      </w:pPr>
      <w:r>
        <w:rPr>
          <w:rStyle w:val="194"/>
        </w:rPr>
        <w:t xml:space="preserve">This is the controlled mechanism, the </w:t>
      </w:r>
      <w:r>
        <w:rPr>
          <w:rStyle w:val="194"/>
          <w:b/>
          <w:bCs/>
        </w:rPr>
        <w:t>final salute</w:t>
      </w:r>
      <w:r>
        <w:rPr>
          <w:rStyle w:val="194"/>
        </w:rPr>
        <w:t>, allowing the administrator to safely and gracefully terminate the program execution</w:t>
      </w:r>
      <w:r>
        <w:t>.</w:t>
      </w:r>
    </w:p>
    <w:p w14:paraId="165C22B7">
      <w:pPr>
        <w:pStyle w:val="4"/>
      </w:pPr>
      <w:r>
        <w:t>2.2 Data Management Mechanism: The System's Working Memory</w:t>
      </w:r>
    </w:p>
    <w:p w14:paraId="4C71F61B">
      <w:pPr>
        <w:pStyle w:val="33"/>
      </w:pPr>
      <w:r>
        <w:rPr>
          <w:rStyle w:val="195"/>
        </w:rPr>
        <w:t xml:space="preserve">At the core of this assistant lies a crucial principle: </w:t>
      </w:r>
      <w:r>
        <w:rPr>
          <w:rStyle w:val="195"/>
          <w:b/>
          <w:bCs/>
        </w:rPr>
        <w:t>all operational data—the entire collection of student records—is managed in the computer's memory using large arrays</w:t>
      </w:r>
      <w:r>
        <w:t>.</w:t>
      </w:r>
    </w:p>
    <w:p w14:paraId="12F52DF8">
      <w:pPr>
        <w:pStyle w:val="33"/>
      </w:pPr>
      <w:r>
        <w:rPr>
          <w:rStyle w:val="196"/>
        </w:rPr>
        <w:t xml:space="preserve">This strategic choice offers a distinct advantage: </w:t>
      </w:r>
      <w:r>
        <w:rPr>
          <w:rStyle w:val="196"/>
          <w:b/>
          <w:bCs/>
        </w:rPr>
        <w:t>blazing speed</w:t>
      </w:r>
      <w:r>
        <w:t xml:space="preserve">. </w:t>
      </w:r>
      <w:r>
        <w:rPr>
          <w:rStyle w:val="197"/>
        </w:rPr>
        <w:t xml:space="preserve">By keeping the data </w:t>
      </w:r>
      <w:r>
        <w:rPr>
          <w:rStyle w:val="197"/>
          <w:i/>
          <w:iCs/>
        </w:rPr>
        <w:t>in memory</w:t>
      </w:r>
      <w:r>
        <w:rPr>
          <w:rStyle w:val="197"/>
        </w:rPr>
        <w:t>, the system achieves near-instantaneous retrieval, modification, and access, creating a fluid and responsive experience for the administrator within the console environment</w:t>
      </w:r>
      <w:r>
        <w:t xml:space="preserve">. </w:t>
      </w:r>
      <w:r>
        <w:rPr>
          <w:rStyle w:val="198"/>
        </w:rPr>
        <w:t xml:space="preserve">Every single functional module, whether adding a new entry or deleting an old one, </w:t>
      </w:r>
      <w:r>
        <w:rPr>
          <w:rStyle w:val="198"/>
          <w:b/>
          <w:bCs/>
        </w:rPr>
        <w:t>interacts dynamically with these centralized arrays</w:t>
      </w:r>
      <w:r>
        <w:rPr>
          <w:rStyle w:val="198"/>
        </w:rPr>
        <w:t>, ensuring that all operations are performed on a single, unified source of truth</w:t>
      </w:r>
      <w:r>
        <w:t>.</w:t>
      </w:r>
    </w:p>
    <w:p w14:paraId="296D00A1"/>
    <w:p w14:paraId="6F71C2CE">
      <w:r>
        <w:t>The Student Management System consists of several core functionalities implemented using functions in C:</w:t>
      </w:r>
      <w:r>
        <w:br w:type="textWrapping"/>
      </w:r>
      <w:r>
        <w:t>1. Enter Record – Allows the user to input details for one or more students.</w:t>
      </w:r>
      <w:r>
        <w:br w:type="textWrapping"/>
      </w:r>
      <w:r>
        <w:t>2. View Records – Displays all stored student records.</w:t>
      </w:r>
      <w:r>
        <w:br w:type="textWrapping"/>
      </w:r>
      <w:r>
        <w:t>3. Modify Record – Enables editing of a student’s details based on roll number.</w:t>
      </w:r>
      <w:r>
        <w:br w:type="textWrapping"/>
      </w:r>
      <w:r>
        <w:t>4. Search Record – Locates a student’s information using their roll number.</w:t>
      </w:r>
      <w:r>
        <w:br w:type="textWrapping"/>
      </w:r>
      <w:r>
        <w:t>5. Delete Record – Removes a student’s record permanently from the system.</w:t>
      </w:r>
      <w:r>
        <w:br w:type="textWrapping"/>
      </w:r>
      <w:r>
        <w:t>6. Exit – Closes the program.</w:t>
      </w:r>
      <w:r>
        <w:br w:type="textWrapping"/>
      </w:r>
      <w:r>
        <w:br w:type="textWrapping"/>
      </w:r>
      <w:r>
        <w:t>All records are managed in memory using arrays. Each function interacts with these arrays to perform the desired task. The system runs continuously until the user chooses to exit.</w:t>
      </w:r>
    </w:p>
    <w:p w14:paraId="21431522">
      <w:pPr>
        <w:pStyle w:val="2"/>
      </w:pPr>
      <w:bookmarkStart w:id="4" w:name="_Toc22403"/>
      <w:r>
        <w:t>Flowchart</w:t>
      </w:r>
      <w:bookmarkEnd w:id="4"/>
    </w:p>
    <w:p w14:paraId="4A614BD6">
      <w:r>
        <w:t>The following flowchart describes the logical flow of the Student Management System:</w:t>
      </w:r>
    </w:p>
    <w:p w14:paraId="26D6EC34">
      <w:r>
        <w:br w:type="textWrapping"/>
      </w:r>
      <w:r>
        <w:t>START → Display Menu → Get User Choice</w:t>
      </w:r>
      <w:r>
        <w:br w:type="textWrapping"/>
      </w:r>
      <w:r>
        <w:t xml:space="preserve">   ↓</w:t>
      </w:r>
      <w:r>
        <w:br w:type="textWrapping"/>
      </w:r>
      <w:r>
        <w:t>If Choice == 1 → Enter New Record</w:t>
      </w:r>
      <w:r>
        <w:br w:type="textWrapping"/>
      </w:r>
      <w:r>
        <w:t>If Choice == 2 → View All Records</w:t>
      </w:r>
      <w:r>
        <w:br w:type="textWrapping"/>
      </w:r>
      <w:r>
        <w:t>If Choice == 3 → Modify Existing Record</w:t>
      </w:r>
      <w:r>
        <w:br w:type="textWrapping"/>
      </w:r>
      <w:r>
        <w:t>If Choice == 4 → Search a Record</w:t>
      </w:r>
      <w:r>
        <w:br w:type="textWrapping"/>
      </w:r>
      <w:r>
        <w:t>If Choice == 5 → Delete a Record</w:t>
      </w:r>
      <w:r>
        <w:br w:type="textWrapping"/>
      </w:r>
      <w:r>
        <w:t xml:space="preserve">If </w:t>
      </w:r>
      <w:bookmarkStart w:id="16" w:name="_GoBack"/>
      <w:bookmarkEnd w:id="16"/>
      <w:r>
        <w:t>Choice == 6 → Exit Program</w:t>
      </w:r>
      <w:r>
        <w:br w:type="textWrapping"/>
      </w:r>
      <w:r>
        <w:t xml:space="preserve">   ↓</w:t>
      </w:r>
      <w:r>
        <w:br w:type="textWrapping"/>
      </w:r>
      <w:r>
        <w:t>Return to Main Menu</w:t>
      </w:r>
      <w:r>
        <w:br w:type="textWrapping"/>
      </w:r>
      <w:r>
        <w:t xml:space="preserve">   ↓</w:t>
      </w:r>
      <w:r>
        <w:br w:type="textWrapping"/>
      </w:r>
      <w:r>
        <w:t>END</w:t>
      </w:r>
    </w:p>
    <w:p w14:paraId="44439F37">
      <w:pPr>
        <w:pStyle w:val="2"/>
        <w:bidi w:val="0"/>
        <w:rPr>
          <w:rFonts w:hint="default"/>
          <w:lang w:val="en-US"/>
        </w:rPr>
      </w:pPr>
      <w:r>
        <w:t xml:space="preserve"> </w:t>
      </w:r>
      <w:bookmarkStart w:id="5" w:name="_Toc7703"/>
      <w:r>
        <w:rPr>
          <w:rFonts w:hint="default"/>
          <w:lang w:val="en-US"/>
        </w:rPr>
        <w:t>Flow chart (visual)</w:t>
      </w:r>
      <w:bookmarkEnd w:id="5"/>
    </w:p>
    <w:p w14:paraId="7E713FC3">
      <w:r>
        <mc:AlternateContent>
          <mc:Choice Requires="wps">
            <w:drawing>
              <wp:anchor distT="0" distB="0" distL="114300" distR="114300" simplePos="0" relativeHeight="251659264" behindDoc="0" locked="0" layoutInCell="1" allowOverlap="1">
                <wp:simplePos x="0" y="0"/>
                <wp:positionH relativeFrom="column">
                  <wp:posOffset>1614805</wp:posOffset>
                </wp:positionH>
                <wp:positionV relativeFrom="paragraph">
                  <wp:posOffset>98425</wp:posOffset>
                </wp:positionV>
                <wp:extent cx="2238375" cy="847725"/>
                <wp:effectExtent l="57150" t="19050" r="47625" b="104775"/>
                <wp:wrapNone/>
                <wp:docPr id="1" name="Oval 1"/>
                <wp:cNvGraphicFramePr/>
                <a:graphic xmlns:a="http://schemas.openxmlformats.org/drawingml/2006/main">
                  <a:graphicData uri="http://schemas.microsoft.com/office/word/2010/wordprocessingShape">
                    <wps:wsp>
                      <wps:cNvSpPr/>
                      <wps:spPr>
                        <a:xfrm>
                          <a:off x="0" y="0"/>
                          <a:ext cx="2238375" cy="847725"/>
                        </a:xfrm>
                        <a:prstGeom prst="ellipse">
                          <a:avLst/>
                        </a:prstGeom>
                      </wps:spPr>
                      <wps:style>
                        <a:lnRef idx="1">
                          <a:schemeClr val="accent1"/>
                        </a:lnRef>
                        <a:fillRef idx="3">
                          <a:schemeClr val="accent1"/>
                        </a:fillRef>
                        <a:effectRef idx="2">
                          <a:schemeClr val="accent1"/>
                        </a:effectRef>
                        <a:fontRef idx="minor">
                          <a:schemeClr val="lt1"/>
                        </a:fontRef>
                      </wps:style>
                      <wps:txbx>
                        <w:txbxContent>
                          <w:p w14:paraId="68F7D015">
                            <w:pPr>
                              <w:jc w:val="center"/>
                              <w:rPr>
                                <w:sz w:val="28"/>
                              </w:rPr>
                            </w:pPr>
                            <w:r>
                              <w:rPr>
                                <w:sz w:val="28"/>
                              </w:rPr>
                              <w:t>START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27.15pt;margin-top:7.75pt;height:66.75pt;width:176.25pt;z-index:251659264;v-text-anchor:middle;mso-width-relative:page;mso-height-relative:page;" fillcolor="#3F80CE [3216]" filled="t" stroked="t" coordsize="21600,21600" o:gfxdata="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">
                <v:fill type="gradient" on="t" color2="#9BC1FF [3216]" angle="180" focus="100%" focussize="0,0" rotate="t">
                  <o:fill type="gradientUnscaled" v:ext="backwardCompatible"/>
                </v:fill>
                <v:stroke color="#4A7EBB [3204]" joinstyle="round"/>
                <v:imagedata o:title=""/>
                <o:lock v:ext="edit" aspectratio="f"/>
                <v:shadow on="t" color="#000000" opacity="22937f" offset="0pt,1.81102362204724pt" origin="0f,32768f" matrix="65536f,0f,0f,65536f"/>
                <v:textbox>
                  <w:txbxContent>
                    <w:p w14:paraId="68F7D015">
                      <w:pPr>
                        <w:jc w:val="center"/>
                        <w:rPr>
                          <w:sz w:val="28"/>
                        </w:rPr>
                      </w:pPr>
                      <w:r>
                        <w:rPr>
                          <w:sz w:val="28"/>
                        </w:rPr>
                        <w:t>START</w:t>
                      </w:r>
                    </w:p>
                  </w:txbxContent>
                </v:textbox>
              </v:shape>
            </w:pict>
          </mc:Fallback>
        </mc:AlternateContent>
      </w:r>
    </w:p>
    <w:p w14:paraId="3DE8E864"/>
    <w:p w14:paraId="12C4B08C"/>
    <w:p w14:paraId="4A8CD09F">
      <w:r>
        <mc:AlternateContent>
          <mc:Choice Requires="wps">
            <w:drawing>
              <wp:anchor distT="0" distB="0" distL="114300" distR="114300" simplePos="0" relativeHeight="251682816" behindDoc="0" locked="0" layoutInCell="1" allowOverlap="1">
                <wp:simplePos x="0" y="0"/>
                <wp:positionH relativeFrom="column">
                  <wp:posOffset>2705100</wp:posOffset>
                </wp:positionH>
                <wp:positionV relativeFrom="paragraph">
                  <wp:posOffset>8255</wp:posOffset>
                </wp:positionV>
                <wp:extent cx="9525" cy="438150"/>
                <wp:effectExtent l="76200" t="19050" r="85725" b="95250"/>
                <wp:wrapNone/>
                <wp:docPr id="28" name="Straight Arrow Connector 28"/>
                <wp:cNvGraphicFramePr/>
                <a:graphic xmlns:a="http://schemas.openxmlformats.org/drawingml/2006/main">
                  <a:graphicData uri="http://schemas.microsoft.com/office/word/2010/wordprocessingShape">
                    <wps:wsp>
                      <wps:cNvCnPr/>
                      <wps:spPr>
                        <a:xfrm>
                          <a:off x="0" y="0"/>
                          <a:ext cx="9525" cy="4381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_x0000_s1026" o:spid="_x0000_s1026" o:spt="32" type="#_x0000_t32" style="position:absolute;left:0pt;margin-left:213pt;margin-top:0.65pt;height:34.5pt;width:0.75pt;z-index:251682816;mso-width-relative:page;mso-height-relative:page;" filled="f" stroked="t" coordsize="21600,21600" o:gfxdata="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VjjB7dkAAAAIAQAADwAAAAAAAAABACAAAAAiAAAAZHJzL2Rvd25yZXYueG1s&#10;UEsBAhQAFAAAAAgAh07iQJXPtK8wAgAAfgQAAA4AAAAAAAAAAQAgAAAAKAEAAGRycy9lMm9Eb2Mu&#10;eG1sUEsFBgAAAAAGAAYAWQEAAMoFAAAAAA==&#10;">
                <v:fill on="f" focussize="0,0"/>
                <v:stroke weight="2pt" color="#4F81BD [3204]" joinstyle="round" endarrow="block"/>
                <v:imagedata o:title=""/>
                <o:lock v:ext="edit" aspectratio="f"/>
                <v:shadow on="t" color="#000000" opacity="24903f" offset="0pt,1.5748031496063pt" origin="0f,32768f" matrix="65536f,0f,0f,65536f"/>
              </v:shape>
            </w:pict>
          </mc:Fallback>
        </mc:AlternateContent>
      </w:r>
    </w:p>
    <w:p w14:paraId="63BD58D6">
      <w:r>
        <mc:AlternateContent>
          <mc:Choice Requires="wps">
            <w:drawing>
              <wp:anchor distT="0" distB="0" distL="114300" distR="114300" simplePos="0" relativeHeight="251665408" behindDoc="0" locked="0" layoutInCell="1" allowOverlap="1">
                <wp:simplePos x="0" y="0"/>
                <wp:positionH relativeFrom="column">
                  <wp:posOffset>1581150</wp:posOffset>
                </wp:positionH>
                <wp:positionV relativeFrom="paragraph">
                  <wp:posOffset>216535</wp:posOffset>
                </wp:positionV>
                <wp:extent cx="2295525" cy="828675"/>
                <wp:effectExtent l="57150" t="19050" r="85725" b="104775"/>
                <wp:wrapNone/>
                <wp:docPr id="3" name="Rectangle 3"/>
                <wp:cNvGraphicFramePr/>
                <a:graphic xmlns:a="http://schemas.openxmlformats.org/drawingml/2006/main">
                  <a:graphicData uri="http://schemas.microsoft.com/office/word/2010/wordprocessingShape">
                    <wps:wsp>
                      <wps:cNvSpPr/>
                      <wps:spPr>
                        <a:xfrm>
                          <a:off x="0" y="0"/>
                          <a:ext cx="2295525" cy="828675"/>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7BE66309">
                            <w:pPr>
                              <w:jc w:val="center"/>
                            </w:pPr>
                            <w:r>
                              <w:t>INITIALIZE ARRAYS AND TOTAL = 0</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 o:spid="_x0000_s1026" o:spt="1" style="position:absolute;left:0pt;margin-left:124.5pt;margin-top:17.05pt;height:65.25pt;width:180.75pt;z-index:251665408;v-text-anchor:middle;mso-width-relative:page;mso-height-relative:page;" fillcolor="#3F80CE [3216]" filled="t" stroked="t" coordsize="21600,21600" o:gfxdata="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">
                <v:fill type="gradient" on="t" color2="#9BC1FF [3216]" angle="180" focus="100%" focussize="0,0" rotate="t">
                  <o:fill type="gradientUnscaled" v:ext="backwardCompatible"/>
                </v:fill>
                <v:stroke color="#4A7EBB [3204]" joinstyle="round"/>
                <v:imagedata o:title=""/>
                <o:lock v:ext="edit" aspectratio="f"/>
                <v:shadow on="t" color="#000000" opacity="22937f" offset="0pt,1.81102362204724pt" origin="0f,32768f" matrix="65536f,0f,0f,65536f"/>
                <v:textbox>
                  <w:txbxContent>
                    <w:p w14:paraId="7BE66309">
                      <w:pPr>
                        <w:jc w:val="center"/>
                      </w:pPr>
                      <w:r>
                        <w:t>INITIALIZE ARRAYS AND TOTAL = 0</w:t>
                      </w:r>
                    </w:p>
                  </w:txbxContent>
                </v:textbox>
              </v:rect>
            </w:pict>
          </mc:Fallback>
        </mc:AlternateContent>
      </w:r>
    </w:p>
    <w:p w14:paraId="0BE60676"/>
    <w:p w14:paraId="5A3057C9"/>
    <w:p w14:paraId="6FB3DE00">
      <w:r>
        <mc:AlternateContent>
          <mc:Choice Requires="wps">
            <w:drawing>
              <wp:anchor distT="0" distB="0" distL="114300" distR="114300" simplePos="0" relativeHeight="251683840" behindDoc="0" locked="0" layoutInCell="1" allowOverlap="1">
                <wp:simplePos x="0" y="0"/>
                <wp:positionH relativeFrom="column">
                  <wp:posOffset>2728595</wp:posOffset>
                </wp:positionH>
                <wp:positionV relativeFrom="paragraph">
                  <wp:posOffset>117475</wp:posOffset>
                </wp:positionV>
                <wp:extent cx="6985" cy="477520"/>
                <wp:effectExtent l="70485" t="1270" r="74930" b="54610"/>
                <wp:wrapNone/>
                <wp:docPr id="29" name="Straight Arrow Connector 29"/>
                <wp:cNvGraphicFramePr/>
                <a:graphic xmlns:a="http://schemas.openxmlformats.org/drawingml/2006/main">
                  <a:graphicData uri="http://schemas.microsoft.com/office/word/2010/wordprocessingShape">
                    <wps:wsp>
                      <wps:cNvCnPr/>
                      <wps:spPr>
                        <a:xfrm flipH="1">
                          <a:off x="0" y="0"/>
                          <a:ext cx="6985" cy="4775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_x0000_s1026" o:spid="_x0000_s1026" o:spt="32" type="#_x0000_t32" style="position:absolute;left:0pt;flip:x;margin-left:214.85pt;margin-top:9.25pt;height:37.6pt;width:0.55pt;z-index:251683840;mso-width-relative:page;mso-height-relative:page;" filled="f" stroked="t" coordsize="21600,21600" o:gfxdata="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6WjdC9kAAAAJAQAADwAAAAAAAAABACAAAAAiAAAAZHJzL2Rv&#10;d25yZXYueG1sUEsBAhQAFAAAAAgAh07iQIHFrc85AgAAiAQAAA4AAAAAAAAAAQAgAAAAKAEAAGRy&#10;cy9lMm9Eb2MueG1sUEsFBgAAAAAGAAYAWQEAANMFAAAAAA==&#10;">
                <v:fill on="f" focussize="0,0"/>
                <v:stroke weight="2pt" color="#4F81BD [3204]" joinstyle="round" endarrow="block"/>
                <v:imagedata o:title=""/>
                <o:lock v:ext="edit" aspectratio="f"/>
                <v:shadow on="t" color="#000000" opacity="24903f" offset="0pt,1.5748031496063pt" origin="0f,32768f" matrix="65536f,0f,0f,65536f"/>
              </v:shape>
            </w:pict>
          </mc:Fallback>
        </mc:AlternateContent>
      </w:r>
    </w:p>
    <w:p w14:paraId="7B01D15F">
      <w:r>
        <mc:AlternateContent>
          <mc:Choice Requires="wps">
            <w:drawing>
              <wp:anchor distT="0" distB="0" distL="114300" distR="114300" simplePos="0" relativeHeight="251660288" behindDoc="0" locked="0" layoutInCell="1" allowOverlap="1">
                <wp:simplePos x="0" y="0"/>
                <wp:positionH relativeFrom="column">
                  <wp:posOffset>2014220</wp:posOffset>
                </wp:positionH>
                <wp:positionV relativeFrom="paragraph">
                  <wp:posOffset>259715</wp:posOffset>
                </wp:positionV>
                <wp:extent cx="1476375" cy="1447800"/>
                <wp:effectExtent l="57150" t="19050" r="9525" b="95250"/>
                <wp:wrapNone/>
                <wp:docPr id="4" name="Diamond 4"/>
                <wp:cNvGraphicFramePr/>
                <a:graphic xmlns:a="http://schemas.openxmlformats.org/drawingml/2006/main">
                  <a:graphicData uri="http://schemas.microsoft.com/office/word/2010/wordprocessingShape">
                    <wps:wsp>
                      <wps:cNvSpPr/>
                      <wps:spPr>
                        <a:xfrm>
                          <a:off x="0" y="0"/>
                          <a:ext cx="1476375" cy="1447800"/>
                        </a:xfrm>
                        <a:prstGeom prst="diamond">
                          <a:avLst/>
                        </a:prstGeom>
                      </wps:spPr>
                      <wps:style>
                        <a:lnRef idx="1">
                          <a:schemeClr val="accent1"/>
                        </a:lnRef>
                        <a:fillRef idx="3">
                          <a:schemeClr val="accent1"/>
                        </a:fillRef>
                        <a:effectRef idx="2">
                          <a:schemeClr val="accent1"/>
                        </a:effectRef>
                        <a:fontRef idx="minor">
                          <a:schemeClr val="lt1"/>
                        </a:fontRef>
                      </wps:style>
                      <wps:txbx>
                        <w:txbxContent>
                          <w:p w14:paraId="5E6C913B">
                            <w:pPr>
                              <w:jc w:val="center"/>
                              <w:rPr>
                                <w:sz w:val="16"/>
                              </w:rPr>
                            </w:pPr>
                            <w:r>
                              <w:rPr>
                                <w:sz w:val="16"/>
                              </w:rPr>
                              <w:t>LOOP  WHILE (1) IS TRUE?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4" type="#_x0000_t4" style="position:absolute;left:0pt;margin-left:158.6pt;margin-top:20.45pt;height:114pt;width:116.25pt;z-index:251660288;v-text-anchor:middle;mso-width-relative:page;mso-height-relative:page;" fillcolor="#3F80CE [3216]" filled="t" stroked="t" coordsize="21600,21600" o:gfxdata="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">
                <v:fill type="gradient" on="t" color2="#9BC1FF [3216]" angle="180" focus="100%" focussize="0,0" rotate="t">
                  <o:fill type="gradientUnscaled" v:ext="backwardCompatible"/>
                </v:fill>
                <v:stroke color="#4A7EBB [3204]" joinstyle="round"/>
                <v:imagedata o:title=""/>
                <o:lock v:ext="edit" aspectratio="f"/>
                <v:shadow on="t" color="#000000" opacity="22937f" offset="0pt,1.81102362204724pt" origin="0f,32768f" matrix="65536f,0f,0f,65536f"/>
                <v:textbox>
                  <w:txbxContent>
                    <w:p w14:paraId="5E6C913B">
                      <w:pPr>
                        <w:jc w:val="center"/>
                        <w:rPr>
                          <w:sz w:val="16"/>
                        </w:rPr>
                      </w:pPr>
                      <w:r>
                        <w:rPr>
                          <w:sz w:val="16"/>
                        </w:rPr>
                        <w:t>LOOP  WHILE (1) IS TRUE?</w:t>
                      </w:r>
                    </w:p>
                  </w:txbxContent>
                </v:textbox>
              </v:shape>
            </w:pict>
          </mc:Fallback>
        </mc:AlternateContent>
      </w:r>
    </w:p>
    <w:p w14:paraId="7539E490"/>
    <w:p w14:paraId="4D5AF558"/>
    <w:p w14:paraId="17CA91C5"/>
    <w:p w14:paraId="79108628"/>
    <w:p w14:paraId="33BBD1BC">
      <w:r>
        <mc:AlternateContent>
          <mc:Choice Requires="wps">
            <w:drawing>
              <wp:anchor distT="0" distB="0" distL="114300" distR="114300" simplePos="0" relativeHeight="251680768" behindDoc="0" locked="0" layoutInCell="1" allowOverlap="1">
                <wp:simplePos x="0" y="0"/>
                <wp:positionH relativeFrom="column">
                  <wp:posOffset>2764790</wp:posOffset>
                </wp:positionH>
                <wp:positionV relativeFrom="paragraph">
                  <wp:posOffset>75565</wp:posOffset>
                </wp:positionV>
                <wp:extent cx="1270" cy="415925"/>
                <wp:effectExtent l="71755" t="1270" r="79375" b="65405"/>
                <wp:wrapNone/>
                <wp:docPr id="26" name="Straight Arrow Connector 26"/>
                <wp:cNvGraphicFramePr/>
                <a:graphic xmlns:a="http://schemas.openxmlformats.org/drawingml/2006/main">
                  <a:graphicData uri="http://schemas.microsoft.com/office/word/2010/wordprocessingShape">
                    <wps:wsp>
                      <wps:cNvCnPr/>
                      <wps:spPr>
                        <a:xfrm flipH="1">
                          <a:off x="0" y="0"/>
                          <a:ext cx="1270" cy="4159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_x0000_s1026" o:spid="_x0000_s1026" o:spt="32" type="#_x0000_t32" style="position:absolute;left:0pt;flip:x;margin-left:217.7pt;margin-top:5.95pt;height:32.75pt;width:0.1pt;z-index:251680768;mso-width-relative:page;mso-height-relative:page;" filled="f" stroked="t" coordsize="21600,21600" o:gfxdata="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08Sqm2AAAAAkBAAAPAAAAAAAAAAEAIAAAACIAAABkcnMvZG93bnJl&#10;di54bWxQSwECFAAUAAAACACHTuJAZLhhGzYCAACIBAAADgAAAAAAAAABACAAAAAnAQAAZHJzL2Uy&#10;b0RvYy54bWxQSwUGAAAAAAYABgBZAQAAzwUAAAAA&#10;">
                <v:fill on="f" focussize="0,0"/>
                <v:stroke weight="2pt" color="#4F81BD [3204]" joinstyle="round" endarrow="block"/>
                <v:imagedata o:title=""/>
                <o:lock v:ext="edit" aspectratio="f"/>
                <v:shadow on="t" color="#000000" opacity="24903f" offset="0pt,1.5748031496063pt" origin="0f,32768f" matrix="65536f,0f,0f,65536f"/>
              </v:shape>
            </w:pict>
          </mc:Fallback>
        </mc:AlternateContent>
      </w:r>
    </w:p>
    <w:p w14:paraId="3E717877">
      <w:r>
        <mc:AlternateContent>
          <mc:Choice Requires="wps">
            <w:drawing>
              <wp:anchor distT="0" distB="0" distL="114300" distR="114300" simplePos="0" relativeHeight="251667456" behindDoc="0" locked="0" layoutInCell="1" allowOverlap="1">
                <wp:simplePos x="0" y="0"/>
                <wp:positionH relativeFrom="column">
                  <wp:posOffset>1716405</wp:posOffset>
                </wp:positionH>
                <wp:positionV relativeFrom="paragraph">
                  <wp:posOffset>189230</wp:posOffset>
                </wp:positionV>
                <wp:extent cx="2190750" cy="695325"/>
                <wp:effectExtent l="38100" t="19050" r="76200" b="104775"/>
                <wp:wrapNone/>
                <wp:docPr id="7" name="Parallelogram 7"/>
                <wp:cNvGraphicFramePr/>
                <a:graphic xmlns:a="http://schemas.openxmlformats.org/drawingml/2006/main">
                  <a:graphicData uri="http://schemas.microsoft.com/office/word/2010/wordprocessingShape">
                    <wps:wsp>
                      <wps:cNvSpPr/>
                      <wps:spPr>
                        <a:xfrm>
                          <a:off x="0" y="0"/>
                          <a:ext cx="2190750" cy="695325"/>
                        </a:xfrm>
                        <a:prstGeom prst="parallelogram">
                          <a:avLst/>
                        </a:prstGeom>
                      </wps:spPr>
                      <wps:style>
                        <a:lnRef idx="1">
                          <a:schemeClr val="accent1"/>
                        </a:lnRef>
                        <a:fillRef idx="3">
                          <a:schemeClr val="accent1"/>
                        </a:fillRef>
                        <a:effectRef idx="2">
                          <a:schemeClr val="accent1"/>
                        </a:effectRef>
                        <a:fontRef idx="minor">
                          <a:schemeClr val="lt1"/>
                        </a:fontRef>
                      </wps:style>
                      <wps:txbx>
                        <w:txbxContent>
                          <w:p w14:paraId="722E7705">
                            <w:pPr>
                              <w:jc w:val="center"/>
                            </w:pPr>
                            <w:r>
                              <w:t>DISPLAY MENU OPTIONS  (1-6)</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7" type="#_x0000_t7" style="position:absolute;left:0pt;margin-left:135.15pt;margin-top:14.9pt;height:54.75pt;width:172.5pt;z-index:251667456;v-text-anchor:middle;mso-width-relative:page;mso-height-relative:page;" fillcolor="#3F80CE [3216]" filled="t" stroked="t" coordsize="21600,21600" o:gfxdata="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" adj="1714">
                <v:fill type="gradient" on="t" color2="#9BC1FF [3216]" angle="180" focus="100%" focussize="0,0" rotate="t">
                  <o:fill type="gradientUnscaled" v:ext="backwardCompatible"/>
                </v:fill>
                <v:stroke color="#4A7EBB [3204]" joinstyle="round"/>
                <v:imagedata o:title=""/>
                <o:lock v:ext="edit" aspectratio="f"/>
                <v:shadow on="t" color="#000000" opacity="22937f" offset="0pt,1.81102362204724pt" origin="0f,32768f" matrix="65536f,0f,0f,65536f"/>
                <v:textbox>
                  <w:txbxContent>
                    <w:p w14:paraId="722E7705">
                      <w:pPr>
                        <w:jc w:val="center"/>
                      </w:pPr>
                      <w:r>
                        <w:t>DISPLAY MENU OPTIONS  (1-6)</w:t>
                      </w:r>
                    </w:p>
                  </w:txbxContent>
                </v:textbox>
              </v:shape>
            </w:pict>
          </mc:Fallback>
        </mc:AlternateContent>
      </w:r>
    </w:p>
    <w:p w14:paraId="1309B23E"/>
    <w:p w14:paraId="656ADD30">
      <w:r>
        <mc:AlternateContent>
          <mc:Choice Requires="wps">
            <w:drawing>
              <wp:anchor distT="0" distB="0" distL="114300" distR="114300" simplePos="0" relativeHeight="251681792" behindDoc="0" locked="0" layoutInCell="1" allowOverlap="1">
                <wp:simplePos x="0" y="0"/>
                <wp:positionH relativeFrom="column">
                  <wp:posOffset>2750185</wp:posOffset>
                </wp:positionH>
                <wp:positionV relativeFrom="paragraph">
                  <wp:posOffset>279400</wp:posOffset>
                </wp:positionV>
                <wp:extent cx="13970" cy="448310"/>
                <wp:effectExtent l="69215" t="1270" r="69215" b="58420"/>
                <wp:wrapNone/>
                <wp:docPr id="27" name="Straight Arrow Connector 27"/>
                <wp:cNvGraphicFramePr/>
                <a:graphic xmlns:a="http://schemas.openxmlformats.org/drawingml/2006/main">
                  <a:graphicData uri="http://schemas.microsoft.com/office/word/2010/wordprocessingShape">
                    <wps:wsp>
                      <wps:cNvCnPr/>
                      <wps:spPr>
                        <a:xfrm flipH="1">
                          <a:off x="0" y="0"/>
                          <a:ext cx="13970" cy="44831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_x0000_s1026" o:spid="_x0000_s1026" o:spt="32" type="#_x0000_t32" style="position:absolute;left:0pt;flip:x;margin-left:216.55pt;margin-top:22pt;height:35.3pt;width:1.1pt;z-index:251681792;mso-width-relative:page;mso-height-relative:page;" filled="f" stroked="t" coordsize="21600,21600" o:gfxdata="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qNBSZ2QAAAAoBAAAPAAAAAAAAAAEAIAAAACIAAABkcnMvZG93&#10;bnJldi54bWxQSwECFAAUAAAACACHTuJA9ebUfTgCAACJBAAADgAAAAAAAAABACAAAAAoAQAAZHJz&#10;L2Uyb0RvYy54bWxQSwUGAAAAAAYABgBZAQAA0gUAAAAA&#10;">
                <v:fill on="f" focussize="0,0"/>
                <v:stroke weight="2pt" color="#4F81BD [3204]" joinstyle="round" endarrow="block"/>
                <v:imagedata o:title=""/>
                <o:lock v:ext="edit" aspectratio="f"/>
                <v:shadow on="t" color="#000000" opacity="24903f" offset="0pt,1.5748031496063pt" origin="0f,32768f" matrix="65536f,0f,0f,65536f"/>
              </v:shape>
            </w:pict>
          </mc:Fallback>
        </mc:AlternateContent>
      </w:r>
    </w:p>
    <w:p w14:paraId="101E84D1"/>
    <w:p w14:paraId="04943484">
      <w:r>
        <mc:AlternateContent>
          <mc:Choice Requires="wps">
            <w:drawing>
              <wp:anchor distT="0" distB="0" distL="114300" distR="114300" simplePos="0" relativeHeight="251661312" behindDoc="0" locked="0" layoutInCell="1" allowOverlap="1">
                <wp:simplePos x="0" y="0"/>
                <wp:positionH relativeFrom="column">
                  <wp:posOffset>1605280</wp:posOffset>
                </wp:positionH>
                <wp:positionV relativeFrom="paragraph">
                  <wp:posOffset>166370</wp:posOffset>
                </wp:positionV>
                <wp:extent cx="2257425" cy="704850"/>
                <wp:effectExtent l="38100" t="19050" r="85725" b="95250"/>
                <wp:wrapNone/>
                <wp:docPr id="8" name="Parallelogram 8"/>
                <wp:cNvGraphicFramePr/>
                <a:graphic xmlns:a="http://schemas.openxmlformats.org/drawingml/2006/main">
                  <a:graphicData uri="http://schemas.microsoft.com/office/word/2010/wordprocessingShape">
                    <wps:wsp>
                      <wps:cNvSpPr/>
                      <wps:spPr>
                        <a:xfrm>
                          <a:off x="0" y="0"/>
                          <a:ext cx="2257425" cy="704850"/>
                        </a:xfrm>
                        <a:prstGeom prst="parallelogram">
                          <a:avLst/>
                        </a:prstGeom>
                      </wps:spPr>
                      <wps:style>
                        <a:lnRef idx="1">
                          <a:schemeClr val="accent1"/>
                        </a:lnRef>
                        <a:fillRef idx="3">
                          <a:schemeClr val="accent1"/>
                        </a:fillRef>
                        <a:effectRef idx="2">
                          <a:schemeClr val="accent1"/>
                        </a:effectRef>
                        <a:fontRef idx="minor">
                          <a:schemeClr val="lt1"/>
                        </a:fontRef>
                      </wps:style>
                      <wps:txbx>
                        <w:txbxContent>
                          <w:p w14:paraId="7E27247F">
                            <w:pPr>
                              <w:jc w:val="center"/>
                            </w:pPr>
                            <w:r>
                              <w:t>READ USER CHOICE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7" type="#_x0000_t7" style="position:absolute;left:0pt;margin-left:126.4pt;margin-top:13.1pt;height:55.5pt;width:177.75pt;z-index:251661312;v-text-anchor:middle;mso-width-relative:page;mso-height-relative:page;" fillcolor="#3F80CE [3216]" filled="t" stroked="t" coordsize="21600,21600" o:gfxdata="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" adj="1686">
                <v:fill type="gradient" on="t" color2="#9BC1FF [3216]" angle="180" focus="100%" focussize="0,0" rotate="t">
                  <o:fill type="gradientUnscaled" v:ext="backwardCompatible"/>
                </v:fill>
                <v:stroke color="#4A7EBB [3204]" joinstyle="round"/>
                <v:imagedata o:title=""/>
                <o:lock v:ext="edit" aspectratio="f"/>
                <v:shadow on="t" color="#000000" opacity="22937f" offset="0pt,1.81102362204724pt" origin="0f,32768f" matrix="65536f,0f,0f,65536f"/>
                <v:textbox>
                  <w:txbxContent>
                    <w:p w14:paraId="7E27247F">
                      <w:pPr>
                        <w:jc w:val="center"/>
                      </w:pPr>
                      <w:r>
                        <w:t>READ USER CHOICE</w:t>
                      </w:r>
                    </w:p>
                  </w:txbxContent>
                </v:textbox>
              </v:shape>
            </w:pict>
          </mc:Fallback>
        </mc:AlternateContent>
      </w:r>
    </w:p>
    <w:p w14:paraId="0FE69DB3"/>
    <w:p w14:paraId="067D119F">
      <w:r>
        <mc:AlternateContent>
          <mc:Choice Requires="wps">
            <w:drawing>
              <wp:anchor distT="0" distB="0" distL="114300" distR="114300" simplePos="0" relativeHeight="251679744" behindDoc="0" locked="0" layoutInCell="1" allowOverlap="1">
                <wp:simplePos x="0" y="0"/>
                <wp:positionH relativeFrom="column">
                  <wp:posOffset>2743200</wp:posOffset>
                </wp:positionH>
                <wp:positionV relativeFrom="paragraph">
                  <wp:posOffset>71120</wp:posOffset>
                </wp:positionV>
                <wp:extent cx="0" cy="438150"/>
                <wp:effectExtent l="95250" t="19050" r="76200" b="95250"/>
                <wp:wrapNone/>
                <wp:docPr id="25" name="Straight Arrow Connector 25"/>
                <wp:cNvGraphicFramePr/>
                <a:graphic xmlns:a="http://schemas.openxmlformats.org/drawingml/2006/main">
                  <a:graphicData uri="http://schemas.microsoft.com/office/word/2010/wordprocessingShape">
                    <wps:wsp>
                      <wps:cNvCnPr/>
                      <wps:spPr>
                        <a:xfrm>
                          <a:off x="0" y="0"/>
                          <a:ext cx="0" cy="4381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_x0000_s1026" o:spid="_x0000_s1026" o:spt="32" type="#_x0000_t32" style="position:absolute;left:0pt;margin-left:216pt;margin-top:5.6pt;height:34.5pt;width:0pt;z-index:251679744;mso-width-relative:page;mso-height-relative:page;" filled="f" stroked="t" coordsize="21600,21600" o:gfxdata="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ZE0aG1wAAAAkBAAAPAAAAAAAAAAEAIAAAACIAAABkcnMvZG93bnJldi54bWxQSwECFAAU&#10;AAAACACHTuJAs5G6LisCAAB7BAAADgAAAAAAAAABACAAAAAmAQAAZHJzL2Uyb0RvYy54bWxQSwUG&#10;AAAAAAYABgBZAQAAwwUAAAAA&#10;">
                <v:fill on="f" focussize="0,0"/>
                <v:stroke weight="2pt" color="#4F81BD [3204]" joinstyle="round" endarrow="block"/>
                <v:imagedata o:title=""/>
                <o:lock v:ext="edit" aspectratio="f"/>
                <v:shadow on="t" color="#000000" opacity="24903f" offset="0pt,1.5748031496063pt" origin="0f,32768f" matrix="65536f,0f,0f,65536f"/>
              </v:shape>
            </w:pict>
          </mc:Fallback>
        </mc:AlternateContent>
      </w:r>
    </w:p>
    <w:p w14:paraId="193C9D13">
      <w:r>
        <mc:AlternateContent>
          <mc:Choice Requires="wps">
            <w:drawing>
              <wp:anchor distT="0" distB="0" distL="114300" distR="114300" simplePos="0" relativeHeight="251662336" behindDoc="0" locked="0" layoutInCell="1" allowOverlap="1">
                <wp:simplePos x="0" y="0"/>
                <wp:positionH relativeFrom="column">
                  <wp:posOffset>1972945</wp:posOffset>
                </wp:positionH>
                <wp:positionV relativeFrom="paragraph">
                  <wp:posOffset>208280</wp:posOffset>
                </wp:positionV>
                <wp:extent cx="1514475" cy="1485900"/>
                <wp:effectExtent l="57150" t="19050" r="9525" b="95250"/>
                <wp:wrapNone/>
                <wp:docPr id="9" name="Diamond 9"/>
                <wp:cNvGraphicFramePr/>
                <a:graphic xmlns:a="http://schemas.openxmlformats.org/drawingml/2006/main">
                  <a:graphicData uri="http://schemas.microsoft.com/office/word/2010/wordprocessingShape">
                    <wps:wsp>
                      <wps:cNvSpPr/>
                      <wps:spPr>
                        <a:xfrm>
                          <a:off x="0" y="0"/>
                          <a:ext cx="1514475" cy="1485900"/>
                        </a:xfrm>
                        <a:prstGeom prst="diamond">
                          <a:avLst/>
                        </a:prstGeom>
                      </wps:spPr>
                      <wps:style>
                        <a:lnRef idx="1">
                          <a:schemeClr val="accent1"/>
                        </a:lnRef>
                        <a:fillRef idx="3">
                          <a:schemeClr val="accent1"/>
                        </a:fillRef>
                        <a:effectRef idx="2">
                          <a:schemeClr val="accent1"/>
                        </a:effectRef>
                        <a:fontRef idx="minor">
                          <a:schemeClr val="lt1"/>
                        </a:fontRef>
                      </wps:style>
                      <wps:txbx>
                        <w:txbxContent>
                          <w:p w14:paraId="37BFD601">
                            <w:pPr>
                              <w:jc w:val="center"/>
                            </w:pPr>
                            <w:r>
                              <w:t>SWITCH</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4" type="#_x0000_t4" style="position:absolute;left:0pt;margin-left:155.35pt;margin-top:16.4pt;height:117pt;width:119.25pt;z-index:251662336;v-text-anchor:middle;mso-width-relative:page;mso-height-relative:page;" fillcolor="#3F80CE [3216]" filled="t" stroked="t" coordsize="21600,21600" o:gfxdata="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">
                <v:fill type="gradient" on="t" color2="#9BC1FF [3216]" angle="180" focus="100%" focussize="0,0" rotate="t">
                  <o:fill type="gradientUnscaled" v:ext="backwardCompatible"/>
                </v:fill>
                <v:stroke color="#4A7EBB [3204]" joinstyle="round"/>
                <v:imagedata o:title=""/>
                <o:lock v:ext="edit" aspectratio="f"/>
                <v:shadow on="t" color="#000000" opacity="22937f" offset="0pt,1.81102362204724pt" origin="0f,32768f" matrix="65536f,0f,0f,65536f"/>
                <v:textbox>
                  <w:txbxContent>
                    <w:p w14:paraId="37BFD601">
                      <w:pPr>
                        <w:jc w:val="center"/>
                      </w:pPr>
                      <w:r>
                        <w:t>SWITCH</w:t>
                      </w:r>
                    </w:p>
                  </w:txbxContent>
                </v:textbox>
              </v:shape>
            </w:pict>
          </mc:Fallback>
        </mc:AlternateContent>
      </w:r>
    </w:p>
    <w:p w14:paraId="23B82956"/>
    <w:p w14:paraId="447E9D0C"/>
    <w:p w14:paraId="689C05F6"/>
    <w:p w14:paraId="5C9466DF"/>
    <w:p w14:paraId="5BBB120E">
      <w:r>
        <mc:AlternateContent>
          <mc:Choice Requires="wps">
            <w:drawing>
              <wp:anchor distT="0" distB="0" distL="114300" distR="114300" simplePos="0" relativeHeight="251678720" behindDoc="0" locked="0" layoutInCell="1" allowOverlap="1">
                <wp:simplePos x="0" y="0"/>
                <wp:positionH relativeFrom="column">
                  <wp:posOffset>2728595</wp:posOffset>
                </wp:positionH>
                <wp:positionV relativeFrom="paragraph">
                  <wp:posOffset>104775</wp:posOffset>
                </wp:positionV>
                <wp:extent cx="9525" cy="476250"/>
                <wp:effectExtent l="76200" t="19050" r="85725" b="95250"/>
                <wp:wrapNone/>
                <wp:docPr id="24" name="Straight Arrow Connector 24"/>
                <wp:cNvGraphicFramePr/>
                <a:graphic xmlns:a="http://schemas.openxmlformats.org/drawingml/2006/main">
                  <a:graphicData uri="http://schemas.microsoft.com/office/word/2010/wordprocessingShape">
                    <wps:wsp>
                      <wps:cNvCnPr/>
                      <wps:spPr>
                        <a:xfrm>
                          <a:off x="0" y="0"/>
                          <a:ext cx="9525" cy="4762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_x0000_s1026" o:spid="_x0000_s1026" o:spt="32" type="#_x0000_t32" style="position:absolute;left:0pt;margin-left:214.85pt;margin-top:8.25pt;height:37.5pt;width:0.75pt;z-index:251678720;mso-width-relative:page;mso-height-relative:page;" filled="f" stroked="t" coordsize="21600,21600" o:gfxdata="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WRr0L2gAAAAkBAAAPAAAAAAAAAAEAIAAAACIAAABkcnMvZG93bnJldi54&#10;bWxQSwECFAAUAAAACACHTuJAbyy/VTECAAB+BAAADgAAAAAAAAABACAAAAApAQAAZHJzL2Uyb0Rv&#10;Yy54bWxQSwUGAAAAAAYABgBZAQAAzAUAAAAA&#10;">
                <v:fill on="f" focussize="0,0"/>
                <v:stroke weight="2pt" color="#4F81BD [3204]" joinstyle="round" endarrow="block"/>
                <v:imagedata o:title=""/>
                <o:lock v:ext="edit" aspectratio="f"/>
                <v:shadow on="t" color="#000000" opacity="24903f" offset="0pt,1.5748031496063pt" origin="0f,32768f" matrix="65536f,0f,0f,65536f"/>
              </v:shape>
            </w:pict>
          </mc:Fallback>
        </mc:AlternateContent>
      </w:r>
    </w:p>
    <w:p w14:paraId="0C7801A2">
      <w:r>
        <mc:AlternateContent>
          <mc:Choice Requires="wps">
            <w:drawing>
              <wp:anchor distT="0" distB="0" distL="114300" distR="114300" simplePos="0" relativeHeight="251663360" behindDoc="0" locked="0" layoutInCell="1" allowOverlap="1">
                <wp:simplePos x="0" y="0"/>
                <wp:positionH relativeFrom="column">
                  <wp:posOffset>1696085</wp:posOffset>
                </wp:positionH>
                <wp:positionV relativeFrom="paragraph">
                  <wp:posOffset>281940</wp:posOffset>
                </wp:positionV>
                <wp:extent cx="2133600" cy="571500"/>
                <wp:effectExtent l="57150" t="19050" r="76200" b="95250"/>
                <wp:wrapNone/>
                <wp:docPr id="10" name="Rectangle 10"/>
                <wp:cNvGraphicFramePr/>
                <a:graphic xmlns:a="http://schemas.openxmlformats.org/drawingml/2006/main">
                  <a:graphicData uri="http://schemas.microsoft.com/office/word/2010/wordprocessingShape">
                    <wps:wsp>
                      <wps:cNvSpPr/>
                      <wps:spPr>
                        <a:xfrm>
                          <a:off x="0" y="0"/>
                          <a:ext cx="2133600" cy="57150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4B089253">
                            <w:pPr>
                              <w:jc w:val="center"/>
                            </w:pPr>
                            <w:r>
                              <w:t xml:space="preserve">CALL ENTER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0" o:spid="_x0000_s1026" o:spt="1" style="position:absolute;left:0pt;margin-left:133.55pt;margin-top:22.2pt;height:45pt;width:168pt;z-index:251663360;v-text-anchor:middle;mso-width-relative:page;mso-height-relative:page;" fillcolor="#3F80CE [3216]" filled="t" stroked="t" coordsize="21600,21600" o:gfxdata="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">
                <v:fill type="gradient" on="t" color2="#9BC1FF [3216]" angle="180" focus="100%" focussize="0,0" rotate="t">
                  <o:fill type="gradientUnscaled" v:ext="backwardCompatible"/>
                </v:fill>
                <v:stroke color="#4A7EBB [3204]" joinstyle="round"/>
                <v:imagedata o:title=""/>
                <o:lock v:ext="edit" aspectratio="f"/>
                <v:shadow on="t" color="#000000" opacity="22937f" offset="0pt,1.81102362204724pt" origin="0f,32768f" matrix="65536f,0f,0f,65536f"/>
                <v:textbox>
                  <w:txbxContent>
                    <w:p w14:paraId="4B089253">
                      <w:pPr>
                        <w:jc w:val="center"/>
                      </w:pPr>
                      <w:r>
                        <w:t xml:space="preserve">CALL ENTER </w:t>
                      </w:r>
                    </w:p>
                  </w:txbxContent>
                </v:textbox>
              </v:rect>
            </w:pict>
          </mc:Fallback>
        </mc:AlternateContent>
      </w:r>
    </w:p>
    <w:p w14:paraId="09B8E353"/>
    <w:p w14:paraId="7F519E0D">
      <w:r>
        <mc:AlternateContent>
          <mc:Choice Requires="wps">
            <w:drawing>
              <wp:anchor distT="0" distB="0" distL="114300" distR="114300" simplePos="0" relativeHeight="251677696" behindDoc="0" locked="0" layoutInCell="1" allowOverlap="1">
                <wp:simplePos x="0" y="0"/>
                <wp:positionH relativeFrom="column">
                  <wp:posOffset>2721610</wp:posOffset>
                </wp:positionH>
                <wp:positionV relativeFrom="paragraph">
                  <wp:posOffset>226060</wp:posOffset>
                </wp:positionV>
                <wp:extent cx="13970" cy="427355"/>
                <wp:effectExtent l="60325" t="1270" r="78105" b="53975"/>
                <wp:wrapNone/>
                <wp:docPr id="23" name="Straight Arrow Connector 23"/>
                <wp:cNvGraphicFramePr/>
                <a:graphic xmlns:a="http://schemas.openxmlformats.org/drawingml/2006/main">
                  <a:graphicData uri="http://schemas.microsoft.com/office/word/2010/wordprocessingShape">
                    <wps:wsp>
                      <wps:cNvCnPr/>
                      <wps:spPr>
                        <a:xfrm>
                          <a:off x="0" y="0"/>
                          <a:ext cx="13970" cy="42735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_x0000_s1026" o:spid="_x0000_s1026" o:spt="32" type="#_x0000_t32" style="position:absolute;left:0pt;margin-left:214.3pt;margin-top:17.8pt;height:33.65pt;width:1.1pt;z-index:251677696;mso-width-relative:page;mso-height-relative:page;" filled="f" stroked="t" coordsize="21600,21600" o:gfxdata="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In2fVXaAAAACgEAAA8AAAAAAAAAAQAgAAAAIgAAAGRycy9kb3ducmV2Lnht&#10;bFBLAQIUABQAAAAIAIdO4kCHQupUMAIAAH8EAAAOAAAAAAAAAAEAIAAAACkBAABkcnMvZTJvRG9j&#10;LnhtbFBLBQYAAAAABgAGAFkBAADLBQAAAAA=&#10;">
                <v:fill on="f" focussize="0,0"/>
                <v:stroke weight="2pt" color="#4F81BD [3204]" joinstyle="round" endarrow="block"/>
                <v:imagedata o:title=""/>
                <o:lock v:ext="edit" aspectratio="f"/>
                <v:shadow on="t" color="#000000" opacity="24903f" offset="0pt,1.5748031496063pt" origin="0f,32768f" matrix="65536f,0f,0f,65536f"/>
              </v:shape>
            </w:pict>
          </mc:Fallback>
        </mc:AlternateContent>
      </w:r>
    </w:p>
    <w:p w14:paraId="4EF79A56"/>
    <w:p w14:paraId="20A6F1F9">
      <w:r>
        <mc:AlternateContent>
          <mc:Choice Requires="wps">
            <w:drawing>
              <wp:anchor distT="0" distB="0" distL="114300" distR="114300" simplePos="0" relativeHeight="251664384" behindDoc="0" locked="0" layoutInCell="1" allowOverlap="1">
                <wp:simplePos x="0" y="0"/>
                <wp:positionH relativeFrom="column">
                  <wp:posOffset>1662430</wp:posOffset>
                </wp:positionH>
                <wp:positionV relativeFrom="paragraph">
                  <wp:posOffset>17780</wp:posOffset>
                </wp:positionV>
                <wp:extent cx="2162175" cy="638175"/>
                <wp:effectExtent l="57150" t="19050" r="85725" b="104775"/>
                <wp:wrapNone/>
                <wp:docPr id="11" name="Rectangle 11"/>
                <wp:cNvGraphicFramePr/>
                <a:graphic xmlns:a="http://schemas.openxmlformats.org/drawingml/2006/main">
                  <a:graphicData uri="http://schemas.microsoft.com/office/word/2010/wordprocessingShape">
                    <wps:wsp>
                      <wps:cNvSpPr/>
                      <wps:spPr>
                        <a:xfrm>
                          <a:off x="0" y="0"/>
                          <a:ext cx="2162175" cy="638175"/>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567C9C14">
                            <w:pPr>
                              <w:jc w:val="center"/>
                            </w:pPr>
                            <w:r>
                              <w:t>CALL VIEW</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1" o:spid="_x0000_s1026" o:spt="1" style="position:absolute;left:0pt;margin-left:130.9pt;margin-top:1.4pt;height:50.25pt;width:170.25pt;z-index:251664384;v-text-anchor:middle;mso-width-relative:page;mso-height-relative:page;" fillcolor="#3F80CE [3216]" filled="t" stroked="t" coordsize="21600,21600" o:gfxdata="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">
                <v:fill type="gradient" on="t" color2="#9BC1FF [3216]" angle="180" focus="100%" focussize="0,0" rotate="t">
                  <o:fill type="gradientUnscaled" v:ext="backwardCompatible"/>
                </v:fill>
                <v:stroke color="#4A7EBB [3204]" joinstyle="round"/>
                <v:imagedata o:title=""/>
                <o:lock v:ext="edit" aspectratio="f"/>
                <v:shadow on="t" color="#000000" opacity="22937f" offset="0pt,1.81102362204724pt" origin="0f,32768f" matrix="65536f,0f,0f,65536f"/>
                <v:textbox>
                  <w:txbxContent>
                    <w:p w14:paraId="567C9C14">
                      <w:pPr>
                        <w:jc w:val="center"/>
                      </w:pPr>
                      <w:r>
                        <w:t>CALL VIEW</w:t>
                      </w:r>
                    </w:p>
                  </w:txbxContent>
                </v:textbox>
              </v:rect>
            </w:pict>
          </mc:Fallback>
        </mc:AlternateContent>
      </w:r>
    </w:p>
    <w:p w14:paraId="337F96F0"/>
    <w:p w14:paraId="7284630C">
      <w:r>
        <mc:AlternateContent>
          <mc:Choice Requires="wps">
            <w:drawing>
              <wp:anchor distT="0" distB="0" distL="114300" distR="114300" simplePos="0" relativeHeight="251676672" behindDoc="0" locked="0" layoutInCell="1" allowOverlap="1">
                <wp:simplePos x="0" y="0"/>
                <wp:positionH relativeFrom="column">
                  <wp:posOffset>2756535</wp:posOffset>
                </wp:positionH>
                <wp:positionV relativeFrom="paragraph">
                  <wp:posOffset>41910</wp:posOffset>
                </wp:positionV>
                <wp:extent cx="0" cy="361950"/>
                <wp:effectExtent l="95250" t="19050" r="95250" b="95250"/>
                <wp:wrapNone/>
                <wp:docPr id="22" name="Straight Arrow Connector 22"/>
                <wp:cNvGraphicFramePr/>
                <a:graphic xmlns:a="http://schemas.openxmlformats.org/drawingml/2006/main">
                  <a:graphicData uri="http://schemas.microsoft.com/office/word/2010/wordprocessingShape">
                    <wps:wsp>
                      <wps:cNvCnPr/>
                      <wps:spPr>
                        <a:xfrm>
                          <a:off x="0" y="0"/>
                          <a:ext cx="0" cy="3619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_x0000_s1026" o:spid="_x0000_s1026" o:spt="32" type="#_x0000_t32" style="position:absolute;left:0pt;margin-left:217.05pt;margin-top:3.3pt;height:28.5pt;width:0pt;z-index:251676672;mso-width-relative:page;mso-height-relative:page;" filled="f" stroked="t" coordsize="21600,21600" o:gfxdata="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QhWfK1gAAAAgBAAAPAAAAAAAAAAEAIAAAACIAAABkcnMvZG93bnJldi54bWxQSwECFAAU&#10;AAAACACHTuJA3ekBhCwCAAB7BAAADgAAAAAAAAABACAAAAAlAQAAZHJzL2Uyb0RvYy54bWxQSwUG&#10;AAAAAAYABgBZAQAAwwUAAAAA&#10;">
                <v:fill on="f" focussize="0,0"/>
                <v:stroke weight="2pt" color="#4F81BD [3204]" joinstyle="round" endarrow="block"/>
                <v:imagedata o:title=""/>
                <o:lock v:ext="edit" aspectratio="f"/>
                <v:shadow on="t" color="#000000" opacity="24903f" offset="0pt,1.5748031496063pt" origin="0f,32768f" matrix="65536f,0f,0f,65536f"/>
              </v:shape>
            </w:pict>
          </mc:Fallback>
        </mc:AlternateContent>
      </w:r>
    </w:p>
    <w:p w14:paraId="0E38F7AF">
      <w:r>
        <mc:AlternateContent>
          <mc:Choice Requires="wps">
            <w:drawing>
              <wp:anchor distT="0" distB="0" distL="114300" distR="114300" simplePos="0" relativeHeight="251666432" behindDoc="0" locked="0" layoutInCell="1" allowOverlap="1">
                <wp:simplePos x="0" y="0"/>
                <wp:positionH relativeFrom="column">
                  <wp:posOffset>1614170</wp:posOffset>
                </wp:positionH>
                <wp:positionV relativeFrom="paragraph">
                  <wp:posOffset>86360</wp:posOffset>
                </wp:positionV>
                <wp:extent cx="2200275" cy="657225"/>
                <wp:effectExtent l="57150" t="19050" r="85725" b="104775"/>
                <wp:wrapNone/>
                <wp:docPr id="12" name="Rectangle 12"/>
                <wp:cNvGraphicFramePr/>
                <a:graphic xmlns:a="http://schemas.openxmlformats.org/drawingml/2006/main">
                  <a:graphicData uri="http://schemas.microsoft.com/office/word/2010/wordprocessingShape">
                    <wps:wsp>
                      <wps:cNvSpPr/>
                      <wps:spPr>
                        <a:xfrm>
                          <a:off x="0" y="0"/>
                          <a:ext cx="2200275" cy="657225"/>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0F6F3608">
                            <w:pPr>
                              <w:jc w:val="center"/>
                            </w:pPr>
                            <w:r>
                              <w:t>CALL MODIFY</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2" o:spid="_x0000_s1026" o:spt="1" style="position:absolute;left:0pt;margin-left:127.1pt;margin-top:6.8pt;height:51.75pt;width:173.25pt;z-index:251666432;v-text-anchor:middle;mso-width-relative:page;mso-height-relative:page;" fillcolor="#3F80CE [3216]" filled="t" stroked="t" coordsize="21600,21600" o:gfxdata="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">
                <v:fill type="gradient" on="t" color2="#9BC1FF [3216]" angle="180" focus="100%" focussize="0,0" rotate="t">
                  <o:fill type="gradientUnscaled" v:ext="backwardCompatible"/>
                </v:fill>
                <v:stroke color="#4A7EBB [3204]" joinstyle="round"/>
                <v:imagedata o:title=""/>
                <o:lock v:ext="edit" aspectratio="f"/>
                <v:shadow on="t" color="#000000" opacity="22937f" offset="0pt,1.81102362204724pt" origin="0f,32768f" matrix="65536f,0f,0f,65536f"/>
                <v:textbox>
                  <w:txbxContent>
                    <w:p w14:paraId="0F6F3608">
                      <w:pPr>
                        <w:jc w:val="center"/>
                      </w:pPr>
                      <w:r>
                        <w:t>CALL MODIFY</w:t>
                      </w:r>
                    </w:p>
                  </w:txbxContent>
                </v:textbox>
              </v:rect>
            </w:pict>
          </mc:Fallback>
        </mc:AlternateContent>
      </w:r>
    </w:p>
    <w:p w14:paraId="3315EC34">
      <w:r>
        <mc:AlternateContent>
          <mc:Choice Requires="wps">
            <w:drawing>
              <wp:anchor distT="0" distB="0" distL="114300" distR="114300" simplePos="0" relativeHeight="251670528" behindDoc="0" locked="0" layoutInCell="1" allowOverlap="1">
                <wp:simplePos x="0" y="0"/>
                <wp:positionH relativeFrom="column">
                  <wp:posOffset>1996440</wp:posOffset>
                </wp:positionH>
                <wp:positionV relativeFrom="paragraph">
                  <wp:posOffset>2835275</wp:posOffset>
                </wp:positionV>
                <wp:extent cx="1752600" cy="619125"/>
                <wp:effectExtent l="57150" t="19050" r="76200" b="104775"/>
                <wp:wrapNone/>
                <wp:docPr id="15" name="Parallelogram 15"/>
                <wp:cNvGraphicFramePr/>
                <a:graphic xmlns:a="http://schemas.openxmlformats.org/drawingml/2006/main">
                  <a:graphicData uri="http://schemas.microsoft.com/office/word/2010/wordprocessingShape">
                    <wps:wsp>
                      <wps:cNvSpPr/>
                      <wps:spPr>
                        <a:xfrm>
                          <a:off x="0" y="0"/>
                          <a:ext cx="1752600" cy="619125"/>
                        </a:xfrm>
                        <a:prstGeom prst="parallelogram">
                          <a:avLst/>
                        </a:prstGeom>
                      </wps:spPr>
                      <wps:style>
                        <a:lnRef idx="1">
                          <a:schemeClr val="accent1"/>
                        </a:lnRef>
                        <a:fillRef idx="3">
                          <a:schemeClr val="accent1"/>
                        </a:fillRef>
                        <a:effectRef idx="2">
                          <a:schemeClr val="accent1"/>
                        </a:effectRef>
                        <a:fontRef idx="minor">
                          <a:schemeClr val="lt1"/>
                        </a:fontRef>
                      </wps:style>
                      <wps:txbx>
                        <w:txbxContent>
                          <w:p w14:paraId="2EF9FAC2">
                            <w:pPr>
                              <w:jc w:val="center"/>
                            </w:pPr>
                            <w:r>
                              <w:t>OUTPUT: PROGRAM ENDED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7" type="#_x0000_t7" style="position:absolute;left:0pt;margin-left:157.2pt;margin-top:223.25pt;height:48.75pt;width:138pt;z-index:251670528;v-text-anchor:middle;mso-width-relative:page;mso-height-relative:page;" fillcolor="#3F80CE [3216]" filled="t" stroked="t" coordsize="21600,21600" o:gfxdata="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" adj="1907">
                <v:fill type="gradient" on="t" color2="#9BC1FF [3216]" angle="180" focus="100%" focussize="0,0" rotate="t">
                  <o:fill type="gradientUnscaled" v:ext="backwardCompatible"/>
                </v:fill>
                <v:stroke color="#4A7EBB [3204]" joinstyle="round"/>
                <v:imagedata o:title=""/>
                <o:lock v:ext="edit" aspectratio="f"/>
                <v:shadow on="t" color="#000000" opacity="22937f" offset="0pt,1.81102362204724pt" origin="0f,32768f" matrix="65536f,0f,0f,65536f"/>
                <v:textbox>
                  <w:txbxContent>
                    <w:p w14:paraId="2EF9FAC2">
                      <w:pPr>
                        <w:jc w:val="center"/>
                      </w:pPr>
                      <w:r>
                        <w:t>OUTPUT: PROGRAM ENDED</w:t>
                      </w:r>
                    </w:p>
                  </w:txbxContent>
                </v:textbox>
              </v:shape>
            </w:pict>
          </mc:Fallback>
        </mc:AlternateContent>
      </w:r>
      <w:r>
        <mc:AlternateContent>
          <mc:Choice Requires="wps">
            <w:drawing>
              <wp:anchor distT="0" distB="0" distL="114300" distR="114300" simplePos="0" relativeHeight="251673600" behindDoc="0" locked="0" layoutInCell="1" allowOverlap="1">
                <wp:simplePos x="0" y="0"/>
                <wp:positionH relativeFrom="column">
                  <wp:posOffset>2813050</wp:posOffset>
                </wp:positionH>
                <wp:positionV relativeFrom="paragraph">
                  <wp:posOffset>2384425</wp:posOffset>
                </wp:positionV>
                <wp:extent cx="0" cy="447675"/>
                <wp:effectExtent l="95250" t="19050" r="76200" b="85725"/>
                <wp:wrapNone/>
                <wp:docPr id="18" name="Straight Arrow Connector 18"/>
                <wp:cNvGraphicFramePr/>
                <a:graphic xmlns:a="http://schemas.openxmlformats.org/drawingml/2006/main">
                  <a:graphicData uri="http://schemas.microsoft.com/office/word/2010/wordprocessingShape">
                    <wps:wsp>
                      <wps:cNvCnPr/>
                      <wps:spPr>
                        <a:xfrm>
                          <a:off x="0" y="0"/>
                          <a:ext cx="0" cy="44767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_x0000_s1026" o:spid="_x0000_s1026" o:spt="32" type="#_x0000_t32" style="position:absolute;left:0pt;margin-left:221.5pt;margin-top:187.75pt;height:35.25pt;width:0pt;z-index:251673600;mso-width-relative:page;mso-height-relative:page;" filled="f" stroked="t" coordsize="21600,21600" o:gfxdata="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RHOIJ2gAAAAsBAAAPAAAAAAAAAAEAIAAAACIAAABkcnMvZG93bnJldi54bWxQSwEC&#10;FAAUAAAACACHTuJAAXeBdCsCAAB7BAAADgAAAAAAAAABACAAAAApAQAAZHJzL2Uyb0RvYy54bWxQ&#10;SwUGAAAAAAYABgBZAQAAxgUAAAAA&#10;">
                <v:fill on="f" focussize="0,0"/>
                <v:stroke weight="2pt" color="#4F81BD [3204]" joinstyle="round" endarrow="block"/>
                <v:imagedata o:title=""/>
                <o:lock v:ext="edit" aspectratio="f"/>
                <v:shadow on="t" color="#000000" opacity="24903f" offset="0pt,1.5748031496063pt" origin="0f,32768f" matrix="65536f,0f,0f,65536f"/>
              </v:shape>
            </w:pict>
          </mc:Fallback>
        </mc:AlternateContent>
      </w:r>
      <w:r>
        <mc:AlternateContent>
          <mc:Choice Requires="wps">
            <w:drawing>
              <wp:anchor distT="0" distB="0" distL="114300" distR="114300" simplePos="0" relativeHeight="251669504" behindDoc="0" locked="0" layoutInCell="1" allowOverlap="1">
                <wp:simplePos x="0" y="0"/>
                <wp:positionH relativeFrom="column">
                  <wp:posOffset>1853565</wp:posOffset>
                </wp:positionH>
                <wp:positionV relativeFrom="paragraph">
                  <wp:posOffset>1748790</wp:posOffset>
                </wp:positionV>
                <wp:extent cx="1952625" cy="609600"/>
                <wp:effectExtent l="57150" t="19050" r="85725" b="95250"/>
                <wp:wrapNone/>
                <wp:docPr id="14" name="Rectangle 14"/>
                <wp:cNvGraphicFramePr/>
                <a:graphic xmlns:a="http://schemas.openxmlformats.org/drawingml/2006/main">
                  <a:graphicData uri="http://schemas.microsoft.com/office/word/2010/wordprocessingShape">
                    <wps:wsp>
                      <wps:cNvSpPr/>
                      <wps:spPr>
                        <a:xfrm>
                          <a:off x="0" y="0"/>
                          <a:ext cx="1952625" cy="60960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0B799A85">
                            <w:pPr>
                              <w:jc w:val="center"/>
                            </w:pPr>
                            <w:r>
                              <w:t>CALL DELET (DELETE)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4" o:spid="_x0000_s1026" o:spt="1" style="position:absolute;left:0pt;margin-left:145.95pt;margin-top:137.7pt;height:48pt;width:153.75pt;z-index:251669504;v-text-anchor:middle;mso-width-relative:page;mso-height-relative:page;" fillcolor="#3F80CE [3216]" filled="t" stroked="t" coordsize="21600,21600" o:gfxdata="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">
                <v:fill type="gradient" on="t" color2="#9BC1FF [3216]" angle="180" focus="100%" focussize="0,0" rotate="t">
                  <o:fill type="gradientUnscaled" v:ext="backwardCompatible"/>
                </v:fill>
                <v:stroke color="#4A7EBB [3204]" joinstyle="round"/>
                <v:imagedata o:title=""/>
                <o:lock v:ext="edit" aspectratio="f"/>
                <v:shadow on="t" color="#000000" opacity="22937f" offset="0pt,1.81102362204724pt" origin="0f,32768f" matrix="65536f,0f,0f,65536f"/>
                <v:textbox>
                  <w:txbxContent>
                    <w:p w14:paraId="0B799A85">
                      <w:pPr>
                        <w:jc w:val="center"/>
                      </w:pPr>
                      <w:r>
                        <w:t>CALL DELET (DELETE)</w:t>
                      </w:r>
                    </w:p>
                  </w:txbxContent>
                </v:textbox>
              </v:rect>
            </w:pict>
          </mc:Fallback>
        </mc:AlternateContent>
      </w:r>
      <w:r>
        <mc:AlternateContent>
          <mc:Choice Requires="wps">
            <w:drawing>
              <wp:anchor distT="0" distB="0" distL="114300" distR="114300" simplePos="0" relativeHeight="251674624" behindDoc="0" locked="0" layoutInCell="1" allowOverlap="1">
                <wp:simplePos x="0" y="0"/>
                <wp:positionH relativeFrom="column">
                  <wp:posOffset>2764790</wp:posOffset>
                </wp:positionH>
                <wp:positionV relativeFrom="paragraph">
                  <wp:posOffset>1494155</wp:posOffset>
                </wp:positionV>
                <wp:extent cx="0" cy="257175"/>
                <wp:effectExtent l="95250" t="19050" r="76200" b="85725"/>
                <wp:wrapNone/>
                <wp:docPr id="20" name="Straight Arrow Connector 20"/>
                <wp:cNvGraphicFramePr/>
                <a:graphic xmlns:a="http://schemas.openxmlformats.org/drawingml/2006/main">
                  <a:graphicData uri="http://schemas.microsoft.com/office/word/2010/wordprocessingShape">
                    <wps:wsp>
                      <wps:cNvCnPr/>
                      <wps:spPr>
                        <a:xfrm>
                          <a:off x="0" y="0"/>
                          <a:ext cx="0" cy="25717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_x0000_s1026" o:spid="_x0000_s1026" o:spt="32" type="#_x0000_t32" style="position:absolute;left:0pt;margin-left:217.7pt;margin-top:117.65pt;height:20.25pt;width:0pt;z-index:251674624;mso-width-relative:page;mso-height-relative:page;" filled="f" stroked="t" coordsize="21600,21600" o:gfxdata="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MDmdG2QAAAAsBAAAPAAAAAAAAAAEAIAAAACIAAABkcnMvZG93bnJldi54bWxQSwECFAAU&#10;AAAACACHTuJAYvUW2SkCAAB7BAAADgAAAAAAAAABACAAAAAoAQAAZHJzL2Uyb0RvYy54bWxQSwUG&#10;AAAAAAYABgBZAQAAwwUAAAAA&#10;">
                <v:fill on="f" focussize="0,0"/>
                <v:stroke weight="2pt" color="#4F81BD [3204]" joinstyle="round" endarrow="block"/>
                <v:imagedata o:title=""/>
                <o:lock v:ext="edit" aspectratio="f"/>
                <v:shadow on="t" color="#000000" opacity="24903f" offset="0pt,1.5748031496063pt" origin="0f,32768f" matrix="65536f,0f,0f,65536f"/>
              </v:shape>
            </w:pict>
          </mc:Fallback>
        </mc:AlternateContent>
      </w:r>
      <w:r>
        <mc:AlternateContent>
          <mc:Choice Requires="wps">
            <w:drawing>
              <wp:anchor distT="0" distB="0" distL="114300" distR="114300" simplePos="0" relativeHeight="251668480" behindDoc="0" locked="0" layoutInCell="1" allowOverlap="1">
                <wp:simplePos x="0" y="0"/>
                <wp:positionH relativeFrom="column">
                  <wp:posOffset>1640840</wp:posOffset>
                </wp:positionH>
                <wp:positionV relativeFrom="paragraph">
                  <wp:posOffset>822325</wp:posOffset>
                </wp:positionV>
                <wp:extent cx="2219325" cy="628650"/>
                <wp:effectExtent l="57150" t="19050" r="85725" b="95250"/>
                <wp:wrapNone/>
                <wp:docPr id="13" name="Rectangle 13"/>
                <wp:cNvGraphicFramePr/>
                <a:graphic xmlns:a="http://schemas.openxmlformats.org/drawingml/2006/main">
                  <a:graphicData uri="http://schemas.microsoft.com/office/word/2010/wordprocessingShape">
                    <wps:wsp>
                      <wps:cNvSpPr/>
                      <wps:spPr>
                        <a:xfrm>
                          <a:off x="0" y="0"/>
                          <a:ext cx="2219325" cy="62865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24F99AFE">
                            <w:pPr>
                              <w:jc w:val="center"/>
                            </w:pPr>
                            <w:r>
                              <w:t>CALL SEARCH</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3" o:spid="_x0000_s1026" o:spt="1" style="position:absolute;left:0pt;margin-left:129.2pt;margin-top:64.75pt;height:49.5pt;width:174.75pt;z-index:251668480;v-text-anchor:middle;mso-width-relative:page;mso-height-relative:page;" fillcolor="#3F80CE [3216]" filled="t" stroked="t" coordsize="21600,21600" o:gfxdata="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">
                <v:fill type="gradient" on="t" color2="#9BC1FF [3216]" angle="180" focus="100%" focussize="0,0" rotate="t">
                  <o:fill type="gradientUnscaled" v:ext="backwardCompatible"/>
                </v:fill>
                <v:stroke color="#4A7EBB [3204]" joinstyle="round"/>
                <v:imagedata o:title=""/>
                <o:lock v:ext="edit" aspectratio="f"/>
                <v:shadow on="t" color="#000000" opacity="22937f" offset="0pt,1.81102362204724pt" origin="0f,32768f" matrix="65536f,0f,0f,65536f"/>
                <v:textbox>
                  <w:txbxContent>
                    <w:p w14:paraId="24F99AFE">
                      <w:pPr>
                        <w:jc w:val="center"/>
                      </w:pPr>
                      <w:r>
                        <w:t>CALL SEARCH</w:t>
                      </w:r>
                    </w:p>
                  </w:txbxContent>
                </v:textbox>
              </v:rect>
            </w:pict>
          </mc:Fallback>
        </mc:AlternateContent>
      </w:r>
      <w:r>
        <mc:AlternateContent>
          <mc:Choice Requires="wps">
            <w:drawing>
              <wp:anchor distT="0" distB="0" distL="114300" distR="114300" simplePos="0" relativeHeight="251675648" behindDoc="0" locked="0" layoutInCell="1" allowOverlap="1">
                <wp:simplePos x="0" y="0"/>
                <wp:positionH relativeFrom="column">
                  <wp:posOffset>2743835</wp:posOffset>
                </wp:positionH>
                <wp:positionV relativeFrom="paragraph">
                  <wp:posOffset>429260</wp:posOffset>
                </wp:positionV>
                <wp:extent cx="9525" cy="390525"/>
                <wp:effectExtent l="57150" t="19050" r="85725" b="85725"/>
                <wp:wrapNone/>
                <wp:docPr id="21" name="Straight Arrow Connector 21"/>
                <wp:cNvGraphicFramePr/>
                <a:graphic xmlns:a="http://schemas.openxmlformats.org/drawingml/2006/main">
                  <a:graphicData uri="http://schemas.microsoft.com/office/word/2010/wordprocessingShape">
                    <wps:wsp>
                      <wps:cNvCnPr/>
                      <wps:spPr>
                        <a:xfrm>
                          <a:off x="0" y="0"/>
                          <a:ext cx="9525" cy="3905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_x0000_s1026" o:spid="_x0000_s1026" o:spt="32" type="#_x0000_t32" style="position:absolute;left:0pt;margin-left:216.05pt;margin-top:33.8pt;height:30.75pt;width:0.75pt;z-index:251675648;mso-width-relative:page;mso-height-relative:page;" filled="f" stroked="t" coordsize="21600,21600" o:gfxdata="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1G4lK2gAAAAoBAAAPAAAAAAAAAAEAIAAAACIAAABkcnMvZG93bnJldi54bWxQ&#10;SwECFAAUAAAACACHTuJATZIMZC4CAAB+BAAADgAAAAAAAAABACAAAAApAQAAZHJzL2Uyb0RvYy54&#10;bWxQSwUGAAAAAAYABgBZAQAAyQUAAAAA&#10;">
                <v:fill on="f" focussize="0,0"/>
                <v:stroke weight="2pt" color="#4F81BD [3204]" joinstyle="round" endarrow="block"/>
                <v:imagedata o:title=""/>
                <o:lock v:ext="edit" aspectratio="f"/>
                <v:shadow on="t" color="#000000" opacity="24903f" offset="0pt,1.5748031496063pt" origin="0f,32768f" matrix="65536f,0f,0f,65536f"/>
              </v:shape>
            </w:pict>
          </mc:Fallback>
        </mc:AlternateContent>
      </w:r>
    </w:p>
    <w:p w14:paraId="291FBB44">
      <w:pPr>
        <w:pStyle w:val="2"/>
        <w:outlineLvl w:val="9"/>
      </w:pPr>
      <w:r>
        <mc:AlternateContent>
          <mc:Choice Requires="wps">
            <w:drawing>
              <wp:anchor distT="0" distB="0" distL="114300" distR="114300" simplePos="0" relativeHeight="251672576" behindDoc="0" locked="0" layoutInCell="1" allowOverlap="1">
                <wp:simplePos x="0" y="0"/>
                <wp:positionH relativeFrom="column">
                  <wp:posOffset>2611755</wp:posOffset>
                </wp:positionH>
                <wp:positionV relativeFrom="paragraph">
                  <wp:posOffset>-175895</wp:posOffset>
                </wp:positionV>
                <wp:extent cx="14605" cy="549910"/>
                <wp:effectExtent l="69850" t="1270" r="67945" b="58420"/>
                <wp:wrapNone/>
                <wp:docPr id="17" name="Straight Arrow Connector 17"/>
                <wp:cNvGraphicFramePr/>
                <a:graphic xmlns:a="http://schemas.openxmlformats.org/drawingml/2006/main">
                  <a:graphicData uri="http://schemas.microsoft.com/office/word/2010/wordprocessingShape">
                    <wps:wsp>
                      <wps:cNvCnPr/>
                      <wps:spPr>
                        <a:xfrm flipH="1">
                          <a:off x="0" y="0"/>
                          <a:ext cx="14605" cy="54991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_x0000_s1026" o:spid="_x0000_s1026" o:spt="32" type="#_x0000_t32" style="position:absolute;left:0pt;flip:x;margin-left:205.65pt;margin-top:-13.85pt;height:43.3pt;width:1.15pt;z-index:251672576;mso-width-relative:page;mso-height-relative:page;" filled="f" stroked="t" coordsize="21600,21600" o:gfxdata="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CKYx+e2wAAAAoBAAAPAAAAAAAAAAEAIAAAACIAAABkcnMv&#10;ZG93bnJldi54bWxQSwECFAAUAAAACACHTuJABADmazkCAACJBAAADgAAAAAAAAABACAAAAAqAQAA&#10;ZHJzL2Uyb0RvYy54bWxQSwUGAAAAAAYABgBZAQAA1QUAAAAA&#10;">
                <v:fill on="f" focussize="0,0"/>
                <v:stroke weight="2pt" color="#4F81BD [3204]" joinstyle="round" endarrow="block"/>
                <v:imagedata o:title=""/>
                <o:lock v:ext="edit" aspectratio="f"/>
                <v:shadow on="t" color="#000000" opacity="24903f" offset="0pt,1.5748031496063pt" origin="0f,32768f" matrix="65536f,0f,0f,65536f"/>
              </v:shape>
            </w:pict>
          </mc:Fallback>
        </mc:AlternateContent>
      </w:r>
    </w:p>
    <w:p w14:paraId="702FC6EB">
      <w:pPr>
        <w:pStyle w:val="2"/>
        <w:outlineLvl w:val="9"/>
      </w:pPr>
      <w:r>
        <mc:AlternateContent>
          <mc:Choice Requires="wps">
            <w:drawing>
              <wp:anchor distT="0" distB="0" distL="114300" distR="114300" simplePos="0" relativeHeight="251671552" behindDoc="0" locked="0" layoutInCell="1" allowOverlap="1">
                <wp:simplePos x="0" y="0"/>
                <wp:positionH relativeFrom="column">
                  <wp:posOffset>1744345</wp:posOffset>
                </wp:positionH>
                <wp:positionV relativeFrom="paragraph">
                  <wp:posOffset>179705</wp:posOffset>
                </wp:positionV>
                <wp:extent cx="1847850" cy="752475"/>
                <wp:effectExtent l="57150" t="19050" r="57150" b="104775"/>
                <wp:wrapNone/>
                <wp:docPr id="16" name="Oval 16"/>
                <wp:cNvGraphicFramePr/>
                <a:graphic xmlns:a="http://schemas.openxmlformats.org/drawingml/2006/main">
                  <a:graphicData uri="http://schemas.microsoft.com/office/word/2010/wordprocessingShape">
                    <wps:wsp>
                      <wps:cNvSpPr/>
                      <wps:spPr>
                        <a:xfrm>
                          <a:off x="0" y="0"/>
                          <a:ext cx="1847850" cy="752475"/>
                        </a:xfrm>
                        <a:prstGeom prst="ellipse">
                          <a:avLst/>
                        </a:prstGeom>
                      </wps:spPr>
                      <wps:style>
                        <a:lnRef idx="1">
                          <a:schemeClr val="accent1"/>
                        </a:lnRef>
                        <a:fillRef idx="3">
                          <a:schemeClr val="accent1"/>
                        </a:fillRef>
                        <a:effectRef idx="2">
                          <a:schemeClr val="accent1"/>
                        </a:effectRef>
                        <a:fontRef idx="minor">
                          <a:schemeClr val="lt1"/>
                        </a:fontRef>
                      </wps:style>
                      <wps:txbx>
                        <w:txbxContent>
                          <w:p w14:paraId="6DE88C2E">
                            <w:pPr>
                              <w:jc w:val="center"/>
                            </w:pPr>
                            <w:r>
                              <w:t>END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37.35pt;margin-top:14.15pt;height:59.25pt;width:145.5pt;z-index:251671552;v-text-anchor:middle;mso-width-relative:page;mso-height-relative:page;" fillcolor="#3F80CE [3216]" filled="t" stroked="t" coordsize="21600,21600" o:gfxdata="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">
                <v:fill type="gradient" on="t" color2="#9BC1FF [3216]" angle="180" focus="100%" focussize="0,0" rotate="t">
                  <o:fill type="gradientUnscaled" v:ext="backwardCompatible"/>
                </v:fill>
                <v:stroke color="#4A7EBB [3204]" joinstyle="round"/>
                <v:imagedata o:title=""/>
                <o:lock v:ext="edit" aspectratio="f"/>
                <v:shadow on="t" color="#000000" opacity="22937f" offset="0pt,1.81102362204724pt" origin="0f,32768f" matrix="65536f,0f,0f,65536f"/>
                <v:textbox>
                  <w:txbxContent>
                    <w:p w14:paraId="6DE88C2E">
                      <w:pPr>
                        <w:jc w:val="center"/>
                      </w:pPr>
                      <w:r>
                        <w:t>END</w:t>
                      </w:r>
                    </w:p>
                  </w:txbxContent>
                </v:textbox>
              </v:shape>
            </w:pict>
          </mc:Fallback>
        </mc:AlternateContent>
      </w:r>
    </w:p>
    <w:p w14:paraId="71A36EA0">
      <w:pPr>
        <w:pStyle w:val="2"/>
        <w:outlineLvl w:val="9"/>
      </w:pPr>
    </w:p>
    <w:p w14:paraId="53325FDD">
      <w:pPr>
        <w:pStyle w:val="2"/>
        <w:outlineLvl w:val="9"/>
      </w:pPr>
    </w:p>
    <w:p w14:paraId="5712483F">
      <w:pPr>
        <w:pStyle w:val="2"/>
        <w:outlineLvl w:val="9"/>
      </w:pPr>
    </w:p>
    <w:p w14:paraId="4393EDDF">
      <w:pPr>
        <w:pStyle w:val="2"/>
      </w:pPr>
      <w:bookmarkStart w:id="6" w:name="_Toc30821"/>
      <w:r>
        <w:t>Main Code Components</w:t>
      </w:r>
      <w:bookmarkEnd w:id="6"/>
    </w:p>
    <w:p w14:paraId="686F0A83">
      <w:pPr>
        <w:pStyle w:val="2"/>
        <w:bidi w:val="0"/>
      </w:pPr>
      <w:bookmarkStart w:id="7" w:name="_Toc17290"/>
      <w:r>
        <w:t>1. Main Menu Loop:</w:t>
      </w:r>
      <w:bookmarkEnd w:id="7"/>
    </w:p>
    <w:p w14:paraId="2A6B5053">
      <w:r>
        <w:t>The main function uses a while(1) loop to repeatedly display options and execute the corresponding functions based on the user’s choice.</w:t>
      </w:r>
    </w:p>
    <w:p w14:paraId="7303B3CE">
      <w:r>
        <w:t>while (1) {</w:t>
      </w:r>
      <w:r>
        <w:br w:type="textWrapping"/>
      </w:r>
      <w:r>
        <w:t xml:space="preserve">    printf("1. Enter a new record\n");</w:t>
      </w:r>
      <w:r>
        <w:br w:type="textWrapping"/>
      </w:r>
      <w:r>
        <w:t xml:space="preserve">    printf("2. View all records\n");</w:t>
      </w:r>
      <w:r>
        <w:br w:type="textWrapping"/>
      </w:r>
      <w:r>
        <w:t xml:space="preserve">    printf("3. Modify a record\n");</w:t>
      </w:r>
      <w:r>
        <w:br w:type="textWrapping"/>
      </w:r>
      <w:r>
        <w:t xml:space="preserve">    printf("4. Search a record\n");</w:t>
      </w:r>
      <w:r>
        <w:br w:type="textWrapping"/>
      </w:r>
      <w:r>
        <w:t xml:space="preserve">    printf("5. Delete a record\n");</w:t>
      </w:r>
      <w:r>
        <w:br w:type="textWrapping"/>
      </w:r>
      <w:r>
        <w:t xml:space="preserve">    printf("6. Exit\n");</w:t>
      </w:r>
      <w:r>
        <w:br w:type="textWrapping"/>
      </w:r>
      <w:r>
        <w:t xml:space="preserve">    scanf("%d", &amp;a);</w:t>
      </w:r>
      <w:r>
        <w:br w:type="textWrapping"/>
      </w:r>
      <w:r>
        <w:t xml:space="preserve">    switch (a) { ... }</w:t>
      </w:r>
      <w:r>
        <w:br w:type="textWrapping"/>
      </w:r>
      <w:r>
        <w:t>}</w:t>
      </w:r>
    </w:p>
    <w:p w14:paraId="58E46A97">
      <w:pPr>
        <w:pStyle w:val="3"/>
      </w:pPr>
      <w:r>
        <w:t>MAIN FUNCTION (Abstracted)</w:t>
      </w:r>
    </w:p>
    <w:p w14:paraId="2233391F">
      <w:r>
        <w:rPr>
          <w:rFonts w:ascii="Courier New" w:hAnsi="Courier New"/>
          <w:color w:val="000000"/>
          <w:sz w:val="20"/>
        </w:rPr>
        <w:t>BEGIN</w:t>
      </w:r>
      <w:r>
        <w:rPr>
          <w:rFonts w:ascii="Courier New" w:hAnsi="Courier New"/>
          <w:color w:val="000000"/>
          <w:sz w:val="20"/>
        </w:rPr>
        <w:br w:type="textWrapping"/>
      </w:r>
      <w:r>
        <w:rPr>
          <w:rFonts w:ascii="Courier New" w:hAnsi="Courier New"/>
          <w:color w:val="000000"/>
          <w:sz w:val="20"/>
        </w:rPr>
        <w:t xml:space="preserve">    DECLARE name[200][20], dept[200][20], email[200][30]</w:t>
      </w:r>
      <w:r>
        <w:rPr>
          <w:rFonts w:ascii="Courier New" w:hAnsi="Courier New"/>
          <w:color w:val="000000"/>
          <w:sz w:val="20"/>
        </w:rPr>
        <w:br w:type="textWrapping"/>
      </w:r>
      <w:r>
        <w:rPr>
          <w:rFonts w:ascii="Courier New" w:hAnsi="Courier New"/>
          <w:color w:val="000000"/>
          <w:sz w:val="20"/>
        </w:rPr>
        <w:t xml:space="preserve">    DECLARE rollno[200], num[200], gpa[200]</w:t>
      </w:r>
      <w:r>
        <w:rPr>
          <w:rFonts w:ascii="Courier New" w:hAnsi="Courier New"/>
          <w:color w:val="000000"/>
          <w:sz w:val="20"/>
        </w:rPr>
        <w:br w:type="textWrapping"/>
      </w:r>
      <w:r>
        <w:rPr>
          <w:rFonts w:ascii="Courier New" w:hAnsi="Courier New"/>
          <w:color w:val="000000"/>
          <w:sz w:val="20"/>
        </w:rPr>
        <w:t xml:space="preserve">    DECLARE total = 0, a, i</w:t>
      </w:r>
      <w:r>
        <w:rPr>
          <w:rFonts w:ascii="Courier New" w:hAnsi="Courier New"/>
          <w:color w:val="000000"/>
          <w:sz w:val="20"/>
        </w:rPr>
        <w:br w:type="textWrapping"/>
      </w:r>
      <w:r>
        <w:rPr>
          <w:rFonts w:ascii="Courier New" w:hAnsi="Courier New"/>
          <w:color w:val="000000"/>
          <w:sz w:val="20"/>
        </w:rPr>
        <w:br w:type="textWrapping"/>
      </w:r>
      <w:r>
        <w:rPr>
          <w:rFonts w:ascii="Courier New" w:hAnsi="Courier New"/>
          <w:color w:val="000000"/>
          <w:sz w:val="20"/>
        </w:rPr>
        <w:t xml:space="preserve">    LOOP FOREVER</w:t>
      </w:r>
      <w:r>
        <w:rPr>
          <w:rFonts w:ascii="Courier New" w:hAnsi="Courier New"/>
          <w:color w:val="000000"/>
          <w:sz w:val="20"/>
        </w:rPr>
        <w:br w:type="textWrapping"/>
      </w:r>
      <w:r>
        <w:rPr>
          <w:rFonts w:ascii="Courier New" w:hAnsi="Courier New"/>
          <w:color w:val="000000"/>
          <w:sz w:val="20"/>
        </w:rPr>
        <w:t xml:space="preserve">        DISPLAY menu:</w:t>
      </w:r>
      <w:r>
        <w:rPr>
          <w:rFonts w:ascii="Courier New" w:hAnsi="Courier New"/>
          <w:color w:val="000000"/>
          <w:sz w:val="20"/>
        </w:rPr>
        <w:br w:type="textWrapping"/>
      </w:r>
      <w:r>
        <w:rPr>
          <w:rFonts w:ascii="Courier New" w:hAnsi="Courier New"/>
          <w:color w:val="000000"/>
          <w:sz w:val="20"/>
        </w:rPr>
        <w:t xml:space="preserve">            1. Enter new record</w:t>
      </w:r>
      <w:r>
        <w:rPr>
          <w:rFonts w:ascii="Courier New" w:hAnsi="Courier New"/>
          <w:color w:val="000000"/>
          <w:sz w:val="20"/>
        </w:rPr>
        <w:br w:type="textWrapping"/>
      </w:r>
      <w:r>
        <w:rPr>
          <w:rFonts w:ascii="Courier New" w:hAnsi="Courier New"/>
          <w:color w:val="000000"/>
          <w:sz w:val="20"/>
        </w:rPr>
        <w:t xml:space="preserve">            2. View all records</w:t>
      </w:r>
      <w:r>
        <w:rPr>
          <w:rFonts w:ascii="Courier New" w:hAnsi="Courier New"/>
          <w:color w:val="000000"/>
          <w:sz w:val="20"/>
        </w:rPr>
        <w:br w:type="textWrapping"/>
      </w:r>
      <w:r>
        <w:rPr>
          <w:rFonts w:ascii="Courier New" w:hAnsi="Courier New"/>
          <w:color w:val="000000"/>
          <w:sz w:val="20"/>
        </w:rPr>
        <w:t xml:space="preserve">            3. Modify existing record</w:t>
      </w:r>
      <w:r>
        <w:rPr>
          <w:rFonts w:ascii="Courier New" w:hAnsi="Courier New"/>
          <w:color w:val="000000"/>
          <w:sz w:val="20"/>
        </w:rPr>
        <w:br w:type="textWrapping"/>
      </w:r>
      <w:r>
        <w:rPr>
          <w:rFonts w:ascii="Courier New" w:hAnsi="Courier New"/>
          <w:color w:val="000000"/>
          <w:sz w:val="20"/>
        </w:rPr>
        <w:t xml:space="preserve">            4. Search record</w:t>
      </w:r>
      <w:r>
        <w:rPr>
          <w:rFonts w:ascii="Courier New" w:hAnsi="Courier New"/>
          <w:color w:val="000000"/>
          <w:sz w:val="20"/>
        </w:rPr>
        <w:br w:type="textWrapping"/>
      </w:r>
      <w:r>
        <w:rPr>
          <w:rFonts w:ascii="Courier New" w:hAnsi="Courier New"/>
          <w:color w:val="000000"/>
          <w:sz w:val="20"/>
        </w:rPr>
        <w:t xml:space="preserve">            5. Delete record(s)</w:t>
      </w:r>
      <w:r>
        <w:rPr>
          <w:rFonts w:ascii="Courier New" w:hAnsi="Courier New"/>
          <w:color w:val="000000"/>
          <w:sz w:val="20"/>
        </w:rPr>
        <w:br w:type="textWrapping"/>
      </w:r>
      <w:r>
        <w:rPr>
          <w:rFonts w:ascii="Courier New" w:hAnsi="Courier New"/>
          <w:color w:val="000000"/>
          <w:sz w:val="20"/>
        </w:rPr>
        <w:t xml:space="preserve">            6. Exit</w:t>
      </w:r>
      <w:r>
        <w:rPr>
          <w:rFonts w:ascii="Courier New" w:hAnsi="Courier New"/>
          <w:color w:val="000000"/>
          <w:sz w:val="20"/>
        </w:rPr>
        <w:br w:type="textWrapping"/>
      </w:r>
      <w:r>
        <w:rPr>
          <w:rFonts w:ascii="Courier New" w:hAnsi="Courier New"/>
          <w:color w:val="000000"/>
          <w:sz w:val="20"/>
        </w:rPr>
        <w:br w:type="textWrapping"/>
      </w:r>
      <w:r>
        <w:rPr>
          <w:rFonts w:ascii="Courier New" w:hAnsi="Courier New"/>
          <w:color w:val="000000"/>
          <w:sz w:val="20"/>
        </w:rPr>
        <w:t xml:space="preserve">        INPUT a</w:t>
      </w:r>
      <w:r>
        <w:rPr>
          <w:rFonts w:ascii="Courier New" w:hAnsi="Courier New"/>
          <w:color w:val="000000"/>
          <w:sz w:val="20"/>
        </w:rPr>
        <w:br w:type="textWrapping"/>
      </w:r>
      <w:r>
        <w:rPr>
          <w:rFonts w:ascii="Courier New" w:hAnsi="Courier New"/>
          <w:color w:val="000000"/>
          <w:sz w:val="20"/>
        </w:rPr>
        <w:br w:type="textWrapping"/>
      </w:r>
      <w:r>
        <w:rPr>
          <w:rFonts w:ascii="Courier New" w:hAnsi="Courier New"/>
          <w:color w:val="000000"/>
          <w:sz w:val="20"/>
        </w:rPr>
        <w:t xml:space="preserve">        SWITCH (a)</w:t>
      </w:r>
      <w:r>
        <w:rPr>
          <w:rFonts w:ascii="Courier New" w:hAnsi="Courier New"/>
          <w:color w:val="000000"/>
          <w:sz w:val="20"/>
        </w:rPr>
        <w:br w:type="textWrapping"/>
      </w:r>
      <w:r>
        <w:rPr>
          <w:rFonts w:ascii="Courier New" w:hAnsi="Courier New"/>
          <w:color w:val="000000"/>
          <w:sz w:val="20"/>
        </w:rPr>
        <w:t xml:space="preserve">            CASE 1: CALL enter(...)</w:t>
      </w:r>
      <w:r>
        <w:rPr>
          <w:rFonts w:ascii="Courier New" w:hAnsi="Courier New"/>
          <w:color w:val="000000"/>
          <w:sz w:val="20"/>
        </w:rPr>
        <w:br w:type="textWrapping"/>
      </w:r>
      <w:r>
        <w:rPr>
          <w:rFonts w:ascii="Courier New" w:hAnsi="Courier New"/>
          <w:color w:val="000000"/>
          <w:sz w:val="20"/>
        </w:rPr>
        <w:t xml:space="preserve">            CASE 2: FOR i ← 0 TO total-1 → DISPLAY student details</w:t>
      </w:r>
      <w:r>
        <w:rPr>
          <w:rFonts w:ascii="Courier New" w:hAnsi="Courier New"/>
          <w:color w:val="000000"/>
          <w:sz w:val="20"/>
        </w:rPr>
        <w:br w:type="textWrapping"/>
      </w:r>
      <w:r>
        <w:rPr>
          <w:rFonts w:ascii="Courier New" w:hAnsi="Courier New"/>
          <w:color w:val="000000"/>
          <w:sz w:val="20"/>
        </w:rPr>
        <w:t xml:space="preserve">            CASE 3: CALL modify(...)</w:t>
      </w:r>
      <w:r>
        <w:rPr>
          <w:rFonts w:ascii="Courier New" w:hAnsi="Courier New"/>
          <w:color w:val="000000"/>
          <w:sz w:val="20"/>
        </w:rPr>
        <w:br w:type="textWrapping"/>
      </w:r>
      <w:r>
        <w:rPr>
          <w:rFonts w:ascii="Courier New" w:hAnsi="Courier New"/>
          <w:color w:val="000000"/>
          <w:sz w:val="20"/>
        </w:rPr>
        <w:t xml:space="preserve">            CASE 4: CALL search(...)</w:t>
      </w:r>
      <w:r>
        <w:rPr>
          <w:rFonts w:ascii="Courier New" w:hAnsi="Courier New"/>
          <w:color w:val="000000"/>
          <w:sz w:val="20"/>
        </w:rPr>
        <w:br w:type="textWrapping"/>
      </w:r>
      <w:r>
        <w:rPr>
          <w:rFonts w:ascii="Courier New" w:hAnsi="Courier New"/>
          <w:color w:val="000000"/>
          <w:sz w:val="20"/>
        </w:rPr>
        <w:t xml:space="preserve">            CASE 5: CALL delet(...)</w:t>
      </w:r>
      <w:r>
        <w:rPr>
          <w:rFonts w:ascii="Courier New" w:hAnsi="Courier New"/>
          <w:color w:val="000000"/>
          <w:sz w:val="20"/>
        </w:rPr>
        <w:br w:type="textWrapping"/>
      </w:r>
      <w:r>
        <w:rPr>
          <w:rFonts w:ascii="Courier New" w:hAnsi="Courier New"/>
          <w:color w:val="000000"/>
          <w:sz w:val="20"/>
        </w:rPr>
        <w:t xml:space="preserve">            CASE 6: DISPLAY "Program ended"; EXIT</w:t>
      </w:r>
      <w:r>
        <w:rPr>
          <w:rFonts w:ascii="Courier New" w:hAnsi="Courier New"/>
          <w:color w:val="000000"/>
          <w:sz w:val="20"/>
        </w:rPr>
        <w:br w:type="textWrapping"/>
      </w:r>
      <w:r>
        <w:rPr>
          <w:rFonts w:ascii="Courier New" w:hAnsi="Courier New"/>
          <w:color w:val="000000"/>
          <w:sz w:val="20"/>
        </w:rPr>
        <w:t xml:space="preserve">        END SWITCH</w:t>
      </w:r>
      <w:r>
        <w:rPr>
          <w:rFonts w:ascii="Courier New" w:hAnsi="Courier New"/>
          <w:color w:val="000000"/>
          <w:sz w:val="20"/>
        </w:rPr>
        <w:br w:type="textWrapping"/>
      </w:r>
      <w:r>
        <w:rPr>
          <w:rFonts w:ascii="Courier New" w:hAnsi="Courier New"/>
          <w:color w:val="000000"/>
          <w:sz w:val="20"/>
        </w:rPr>
        <w:t xml:space="preserve">    END LOOP</w:t>
      </w:r>
      <w:r>
        <w:rPr>
          <w:rFonts w:ascii="Courier New" w:hAnsi="Courier New"/>
          <w:color w:val="000000"/>
          <w:sz w:val="20"/>
        </w:rPr>
        <w:br w:type="textWrapping"/>
      </w:r>
      <w:r>
        <w:rPr>
          <w:rFonts w:ascii="Courier New" w:hAnsi="Courier New"/>
          <w:color w:val="000000"/>
          <w:sz w:val="20"/>
        </w:rPr>
        <w:t>END</w:t>
      </w:r>
    </w:p>
    <w:p w14:paraId="5A5668F5"/>
    <w:p w14:paraId="4707985C">
      <w:pPr>
        <w:pStyle w:val="3"/>
      </w:pPr>
      <w:r>
        <w:rPr>
          <w:rFonts w:hint="default"/>
          <w:lang w:val="en-US"/>
        </w:rPr>
        <w:t xml:space="preserve">Dry run : </w:t>
      </w:r>
      <w:r>
        <w:t>main() Function (Abstracted View)</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6462C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7BCF931">
            <w:pPr>
              <w:spacing w:after="0" w:line="240" w:lineRule="auto"/>
            </w:pPr>
            <w:r>
              <w:rPr>
                <w:b/>
              </w:rPr>
              <w:t>Step</w:t>
            </w:r>
          </w:p>
        </w:tc>
        <w:tc>
          <w:tcPr>
            <w:tcW w:w="2160" w:type="dxa"/>
          </w:tcPr>
          <w:p w14:paraId="6222FC0C">
            <w:pPr>
              <w:spacing w:after="0" w:line="240" w:lineRule="auto"/>
            </w:pPr>
            <w:r>
              <w:rPr>
                <w:b/>
              </w:rPr>
              <w:t>Menu Choice (a)</w:t>
            </w:r>
          </w:p>
        </w:tc>
        <w:tc>
          <w:tcPr>
            <w:tcW w:w="2160" w:type="dxa"/>
          </w:tcPr>
          <w:p w14:paraId="78BED570">
            <w:pPr>
              <w:spacing w:after="0" w:line="240" w:lineRule="auto"/>
            </w:pPr>
            <w:r>
              <w:rPr>
                <w:b/>
              </w:rPr>
              <w:t>Function Called</w:t>
            </w:r>
          </w:p>
        </w:tc>
        <w:tc>
          <w:tcPr>
            <w:tcW w:w="2160" w:type="dxa"/>
          </w:tcPr>
          <w:p w14:paraId="27EC4F30">
            <w:pPr>
              <w:spacing w:after="0" w:line="240" w:lineRule="auto"/>
            </w:pPr>
            <w:r>
              <w:rPr>
                <w:b/>
              </w:rPr>
              <w:t>Explanation</w:t>
            </w:r>
          </w:p>
        </w:tc>
      </w:tr>
      <w:tr w14:paraId="6466E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7A5879B">
            <w:pPr>
              <w:spacing w:after="0" w:line="240" w:lineRule="auto"/>
            </w:pPr>
            <w:r>
              <w:t>1</w:t>
            </w:r>
          </w:p>
        </w:tc>
        <w:tc>
          <w:tcPr>
            <w:tcW w:w="2160" w:type="dxa"/>
          </w:tcPr>
          <w:p w14:paraId="7ED0E2A6">
            <w:pPr>
              <w:spacing w:after="0" w:line="240" w:lineRule="auto"/>
            </w:pPr>
            <w:r>
              <w:t>1</w:t>
            </w:r>
          </w:p>
        </w:tc>
        <w:tc>
          <w:tcPr>
            <w:tcW w:w="2160" w:type="dxa"/>
          </w:tcPr>
          <w:p w14:paraId="496283D7">
            <w:pPr>
              <w:spacing w:after="0" w:line="240" w:lineRule="auto"/>
            </w:pPr>
            <w:r>
              <w:t>enter()</w:t>
            </w:r>
          </w:p>
        </w:tc>
        <w:tc>
          <w:tcPr>
            <w:tcW w:w="2160" w:type="dxa"/>
          </w:tcPr>
          <w:p w14:paraId="020F8301">
            <w:pPr>
              <w:spacing w:after="0" w:line="240" w:lineRule="auto"/>
            </w:pPr>
            <w:r>
              <w:t>Add student record(s)</w:t>
            </w:r>
          </w:p>
        </w:tc>
      </w:tr>
      <w:tr w14:paraId="63C75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2204436">
            <w:pPr>
              <w:spacing w:after="0" w:line="240" w:lineRule="auto"/>
            </w:pPr>
            <w:r>
              <w:t>2</w:t>
            </w:r>
          </w:p>
        </w:tc>
        <w:tc>
          <w:tcPr>
            <w:tcW w:w="2160" w:type="dxa"/>
          </w:tcPr>
          <w:p w14:paraId="42B37CA4">
            <w:pPr>
              <w:spacing w:after="0" w:line="240" w:lineRule="auto"/>
            </w:pPr>
            <w:r>
              <w:t>4</w:t>
            </w:r>
          </w:p>
        </w:tc>
        <w:tc>
          <w:tcPr>
            <w:tcW w:w="2160" w:type="dxa"/>
          </w:tcPr>
          <w:p w14:paraId="14B74CB7">
            <w:pPr>
              <w:spacing w:after="0" w:line="240" w:lineRule="auto"/>
            </w:pPr>
            <w:r>
              <w:t>search()</w:t>
            </w:r>
          </w:p>
        </w:tc>
        <w:tc>
          <w:tcPr>
            <w:tcW w:w="2160" w:type="dxa"/>
          </w:tcPr>
          <w:p w14:paraId="07D6E68A">
            <w:pPr>
              <w:spacing w:after="0" w:line="240" w:lineRule="auto"/>
            </w:pPr>
            <w:r>
              <w:t>Find student record</w:t>
            </w:r>
          </w:p>
        </w:tc>
      </w:tr>
      <w:tr w14:paraId="54CA6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233D464">
            <w:pPr>
              <w:spacing w:after="0" w:line="240" w:lineRule="auto"/>
            </w:pPr>
            <w:r>
              <w:t>3</w:t>
            </w:r>
          </w:p>
        </w:tc>
        <w:tc>
          <w:tcPr>
            <w:tcW w:w="2160" w:type="dxa"/>
          </w:tcPr>
          <w:p w14:paraId="16429B08">
            <w:pPr>
              <w:spacing w:after="0" w:line="240" w:lineRule="auto"/>
            </w:pPr>
            <w:r>
              <w:t>3</w:t>
            </w:r>
          </w:p>
        </w:tc>
        <w:tc>
          <w:tcPr>
            <w:tcW w:w="2160" w:type="dxa"/>
          </w:tcPr>
          <w:p w14:paraId="79E37D8C">
            <w:pPr>
              <w:spacing w:after="0" w:line="240" w:lineRule="auto"/>
            </w:pPr>
            <w:r>
              <w:t>modify()</w:t>
            </w:r>
          </w:p>
        </w:tc>
        <w:tc>
          <w:tcPr>
            <w:tcW w:w="2160" w:type="dxa"/>
          </w:tcPr>
          <w:p w14:paraId="2468BB8B">
            <w:pPr>
              <w:spacing w:after="0" w:line="240" w:lineRule="auto"/>
            </w:pPr>
            <w:r>
              <w:t>Update student record</w:t>
            </w:r>
          </w:p>
        </w:tc>
      </w:tr>
      <w:tr w14:paraId="61B40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D5B4BDE">
            <w:pPr>
              <w:spacing w:after="0" w:line="240" w:lineRule="auto"/>
            </w:pPr>
            <w:r>
              <w:t>4</w:t>
            </w:r>
          </w:p>
        </w:tc>
        <w:tc>
          <w:tcPr>
            <w:tcW w:w="2160" w:type="dxa"/>
          </w:tcPr>
          <w:p w14:paraId="3C8BFC61">
            <w:pPr>
              <w:spacing w:after="0" w:line="240" w:lineRule="auto"/>
            </w:pPr>
            <w:r>
              <w:t>2</w:t>
            </w:r>
          </w:p>
        </w:tc>
        <w:tc>
          <w:tcPr>
            <w:tcW w:w="2160" w:type="dxa"/>
          </w:tcPr>
          <w:p w14:paraId="332A3099">
            <w:pPr>
              <w:spacing w:after="0" w:line="240" w:lineRule="auto"/>
            </w:pPr>
            <w:r>
              <w:t>—</w:t>
            </w:r>
          </w:p>
        </w:tc>
        <w:tc>
          <w:tcPr>
            <w:tcW w:w="2160" w:type="dxa"/>
          </w:tcPr>
          <w:p w14:paraId="298B95A2">
            <w:pPr>
              <w:spacing w:after="0" w:line="240" w:lineRule="auto"/>
            </w:pPr>
            <w:r>
              <w:t>Display all records</w:t>
            </w:r>
          </w:p>
        </w:tc>
      </w:tr>
      <w:tr w14:paraId="5643C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9838A4C">
            <w:pPr>
              <w:spacing w:after="0" w:line="240" w:lineRule="auto"/>
            </w:pPr>
            <w:r>
              <w:t>5</w:t>
            </w:r>
          </w:p>
        </w:tc>
        <w:tc>
          <w:tcPr>
            <w:tcW w:w="2160" w:type="dxa"/>
          </w:tcPr>
          <w:p w14:paraId="73ED189D">
            <w:pPr>
              <w:spacing w:after="0" w:line="240" w:lineRule="auto"/>
            </w:pPr>
            <w:r>
              <w:t>5</w:t>
            </w:r>
          </w:p>
        </w:tc>
        <w:tc>
          <w:tcPr>
            <w:tcW w:w="2160" w:type="dxa"/>
          </w:tcPr>
          <w:p w14:paraId="77C0649F">
            <w:pPr>
              <w:spacing w:after="0" w:line="240" w:lineRule="auto"/>
            </w:pPr>
            <w:r>
              <w:t>delet()</w:t>
            </w:r>
          </w:p>
        </w:tc>
        <w:tc>
          <w:tcPr>
            <w:tcW w:w="2160" w:type="dxa"/>
          </w:tcPr>
          <w:p w14:paraId="45D5F473">
            <w:pPr>
              <w:spacing w:after="0" w:line="240" w:lineRule="auto"/>
            </w:pPr>
            <w:r>
              <w:t>Delete record(s)</w:t>
            </w:r>
          </w:p>
        </w:tc>
      </w:tr>
      <w:tr w14:paraId="5199B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9D87D59">
            <w:pPr>
              <w:spacing w:after="0" w:line="240" w:lineRule="auto"/>
            </w:pPr>
            <w:r>
              <w:t>6</w:t>
            </w:r>
          </w:p>
        </w:tc>
        <w:tc>
          <w:tcPr>
            <w:tcW w:w="2160" w:type="dxa"/>
          </w:tcPr>
          <w:p w14:paraId="516B610F">
            <w:pPr>
              <w:spacing w:after="0" w:line="240" w:lineRule="auto"/>
            </w:pPr>
            <w:r>
              <w:t>6</w:t>
            </w:r>
          </w:p>
        </w:tc>
        <w:tc>
          <w:tcPr>
            <w:tcW w:w="2160" w:type="dxa"/>
          </w:tcPr>
          <w:p w14:paraId="04646261">
            <w:pPr>
              <w:spacing w:after="0" w:line="240" w:lineRule="auto"/>
            </w:pPr>
            <w:r>
              <w:t>—</w:t>
            </w:r>
          </w:p>
        </w:tc>
        <w:tc>
          <w:tcPr>
            <w:tcW w:w="2160" w:type="dxa"/>
          </w:tcPr>
          <w:p w14:paraId="05EDF70C">
            <w:pPr>
              <w:spacing w:after="0" w:line="240" w:lineRule="auto"/>
            </w:pPr>
            <w:r>
              <w:t>Exit program</w:t>
            </w:r>
          </w:p>
        </w:tc>
      </w:tr>
    </w:tbl>
    <w:p w14:paraId="34C231DC"/>
    <w:p w14:paraId="6A2765A4"/>
    <w:p w14:paraId="236D129C">
      <w:pPr>
        <w:pStyle w:val="2"/>
        <w:bidi w:val="0"/>
      </w:pPr>
      <w:bookmarkStart w:id="8" w:name="_Toc26464"/>
      <w:r>
        <w:t>2. Enter Function:</w:t>
      </w:r>
      <w:bookmarkEnd w:id="8"/>
    </w:p>
    <w:p w14:paraId="6E310955">
      <w:r>
        <w:t>The 'enter' function allows adding new student records by prompting the user for each field.</w:t>
      </w:r>
    </w:p>
    <w:p w14:paraId="48D3BF77">
      <w:r>
        <w:t>void enter(...) {</w:t>
      </w:r>
      <w:r>
        <w:br w:type="textWrapping"/>
      </w:r>
      <w:r>
        <w:t xml:space="preserve">    for (int i = 0; i &lt; n; i++) {</w:t>
      </w:r>
      <w:r>
        <w:br w:type="textWrapping"/>
      </w:r>
      <w:r>
        <w:t xml:space="preserve">        scanf("%s", name[*total]);</w:t>
      </w:r>
      <w:r>
        <w:br w:type="textWrapping"/>
      </w:r>
      <w:r>
        <w:t xml:space="preserve">        scanf("%s", dept[*total]);</w:t>
      </w:r>
      <w:r>
        <w:br w:type="textWrapping"/>
      </w:r>
      <w:r>
        <w:t xml:space="preserve">        scanf("%d", &amp;rollno[*total]);</w:t>
      </w:r>
      <w:r>
        <w:br w:type="textWrapping"/>
      </w:r>
      <w:r>
        <w:t xml:space="preserve">        scanf("%f", &amp;gpa[*total]);</w:t>
      </w:r>
      <w:r>
        <w:br w:type="textWrapping"/>
      </w:r>
      <w:r>
        <w:t xml:space="preserve">        scanf("%s", email[*total]);</w:t>
      </w:r>
      <w:r>
        <w:br w:type="textWrapping"/>
      </w:r>
      <w:r>
        <w:t xml:space="preserve">        scanf("%lld", &amp;num[*total]);</w:t>
      </w:r>
      <w:r>
        <w:br w:type="textWrapping"/>
      </w:r>
      <w:r>
        <w:t xml:space="preserve">        (*total)++;</w:t>
      </w:r>
      <w:r>
        <w:br w:type="textWrapping"/>
      </w:r>
      <w:r>
        <w:t xml:space="preserve">    }</w:t>
      </w:r>
      <w:r>
        <w:br w:type="textWrapping"/>
      </w:r>
      <w:r>
        <w:t>}</w:t>
      </w:r>
    </w:p>
    <w:p w14:paraId="74AD8151">
      <w:pPr>
        <w:pStyle w:val="3"/>
        <w:rPr>
          <w:rFonts w:hint="default"/>
          <w:lang w:val="en-US"/>
        </w:rPr>
      </w:pPr>
      <w:r>
        <w:rPr>
          <w:rFonts w:hint="default"/>
          <w:lang w:val="en-US"/>
        </w:rPr>
        <w:t>Dry run(enter)</w:t>
      </w:r>
    </w:p>
    <w:p w14:paraId="30E5547F">
      <w:pPr>
        <w:pStyle w:val="3"/>
      </w:pPr>
      <w:r>
        <w:t>enter() Function – Case 1: Single Record Entry</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1AEA3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92F08BA">
            <w:pPr>
              <w:spacing w:after="0" w:line="240" w:lineRule="auto"/>
            </w:pPr>
            <w:r>
              <w:rPr>
                <w:b/>
              </w:rPr>
              <w:t>Step</w:t>
            </w:r>
          </w:p>
        </w:tc>
        <w:tc>
          <w:tcPr>
            <w:tcW w:w="2160" w:type="dxa"/>
          </w:tcPr>
          <w:p w14:paraId="1B64DE01">
            <w:pPr>
              <w:spacing w:after="0" w:line="240" w:lineRule="auto"/>
            </w:pPr>
            <w:r>
              <w:rPr>
                <w:b/>
              </w:rPr>
              <w:t>Input/Output</w:t>
            </w:r>
          </w:p>
        </w:tc>
        <w:tc>
          <w:tcPr>
            <w:tcW w:w="2160" w:type="dxa"/>
          </w:tcPr>
          <w:p w14:paraId="187FB3F2">
            <w:pPr>
              <w:spacing w:after="0" w:line="240" w:lineRule="auto"/>
            </w:pPr>
            <w:r>
              <w:rPr>
                <w:b/>
              </w:rPr>
              <w:t>Variable(s) Changed</w:t>
            </w:r>
          </w:p>
        </w:tc>
        <w:tc>
          <w:tcPr>
            <w:tcW w:w="2160" w:type="dxa"/>
          </w:tcPr>
          <w:p w14:paraId="6A0F5722">
            <w:pPr>
              <w:spacing w:after="0" w:line="240" w:lineRule="auto"/>
            </w:pPr>
            <w:r>
              <w:rPr>
                <w:b/>
              </w:rPr>
              <w:t>Explanation</w:t>
            </w:r>
          </w:p>
        </w:tc>
      </w:tr>
      <w:tr w14:paraId="5C840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8808A2F">
            <w:pPr>
              <w:spacing w:after="0" w:line="240" w:lineRule="auto"/>
            </w:pPr>
            <w:r>
              <w:t>1</w:t>
            </w:r>
          </w:p>
        </w:tc>
        <w:tc>
          <w:tcPr>
            <w:tcW w:w="2160" w:type="dxa"/>
          </w:tcPr>
          <w:p w14:paraId="2020C247">
            <w:pPr>
              <w:spacing w:after="0" w:line="240" w:lineRule="auto"/>
            </w:pPr>
            <w:r>
              <w:t>Prompt: 'Press 1 for single record...' → input 1</w:t>
            </w:r>
          </w:p>
        </w:tc>
        <w:tc>
          <w:tcPr>
            <w:tcW w:w="2160" w:type="dxa"/>
          </w:tcPr>
          <w:p w14:paraId="1EDC4BD9">
            <w:pPr>
              <w:spacing w:after="0" w:line="240" w:lineRule="auto"/>
            </w:pPr>
            <w:r>
              <w:t>b = 1</w:t>
            </w:r>
          </w:p>
        </w:tc>
        <w:tc>
          <w:tcPr>
            <w:tcW w:w="2160" w:type="dxa"/>
          </w:tcPr>
          <w:p w14:paraId="745692A7">
            <w:pPr>
              <w:spacing w:after="0" w:line="240" w:lineRule="auto"/>
            </w:pPr>
            <w:r>
              <w:t>User selects single entry</w:t>
            </w:r>
          </w:p>
        </w:tc>
      </w:tr>
      <w:tr w14:paraId="5A74E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92C2CB1">
            <w:pPr>
              <w:spacing w:after="0" w:line="240" w:lineRule="auto"/>
            </w:pPr>
            <w:r>
              <w:t>2–7</w:t>
            </w:r>
          </w:p>
        </w:tc>
        <w:tc>
          <w:tcPr>
            <w:tcW w:w="2160" w:type="dxa"/>
          </w:tcPr>
          <w:p w14:paraId="05A3CB85">
            <w:pPr>
              <w:spacing w:after="0" w:line="240" w:lineRule="auto"/>
            </w:pPr>
            <w:r>
              <w:t>Inputs for name, dept, rollno, GPA, email, phone</w:t>
            </w:r>
          </w:p>
        </w:tc>
        <w:tc>
          <w:tcPr>
            <w:tcW w:w="2160" w:type="dxa"/>
          </w:tcPr>
          <w:p w14:paraId="593215BA">
            <w:pPr>
              <w:spacing w:after="0" w:line="240" w:lineRule="auto"/>
            </w:pPr>
            <w:r>
              <w:t>name[*total], dept[*total], rollno[*total], gpa[*total], email[*total], num[*total]</w:t>
            </w:r>
          </w:p>
        </w:tc>
        <w:tc>
          <w:tcPr>
            <w:tcW w:w="2160" w:type="dxa"/>
          </w:tcPr>
          <w:p w14:paraId="574FF52B">
            <w:pPr>
              <w:spacing w:after="0" w:line="240" w:lineRule="auto"/>
            </w:pPr>
            <w:r>
              <w:t>Data stored at index *total</w:t>
            </w:r>
          </w:p>
        </w:tc>
      </w:tr>
      <w:tr w14:paraId="15BAD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28C7BEE">
            <w:pPr>
              <w:spacing w:after="0" w:line="240" w:lineRule="auto"/>
            </w:pPr>
            <w:r>
              <w:t>8</w:t>
            </w:r>
          </w:p>
        </w:tc>
        <w:tc>
          <w:tcPr>
            <w:tcW w:w="2160" w:type="dxa"/>
          </w:tcPr>
          <w:p w14:paraId="6F977D10">
            <w:pPr>
              <w:spacing w:after="0" w:line="240" w:lineRule="auto"/>
            </w:pPr>
            <w:r>
              <w:t>—</w:t>
            </w:r>
          </w:p>
        </w:tc>
        <w:tc>
          <w:tcPr>
            <w:tcW w:w="2160" w:type="dxa"/>
          </w:tcPr>
          <w:p w14:paraId="5CF6F7AD">
            <w:pPr>
              <w:spacing w:after="0" w:line="240" w:lineRule="auto"/>
            </w:pPr>
            <w:r>
              <w:t>*total = *total + 1</w:t>
            </w:r>
          </w:p>
        </w:tc>
        <w:tc>
          <w:tcPr>
            <w:tcW w:w="2160" w:type="dxa"/>
          </w:tcPr>
          <w:p w14:paraId="247F3537">
            <w:pPr>
              <w:spacing w:after="0" w:line="240" w:lineRule="auto"/>
            </w:pPr>
            <w:r>
              <w:t>Record count increases</w:t>
            </w:r>
          </w:p>
        </w:tc>
      </w:tr>
      <w:tr w14:paraId="397BC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E82203B">
            <w:pPr>
              <w:spacing w:after="0" w:line="240" w:lineRule="auto"/>
            </w:pPr>
            <w:r>
              <w:t>9</w:t>
            </w:r>
          </w:p>
        </w:tc>
        <w:tc>
          <w:tcPr>
            <w:tcW w:w="2160" w:type="dxa"/>
          </w:tcPr>
          <w:p w14:paraId="2FE07F7B">
            <w:pPr>
              <w:spacing w:after="0" w:line="240" w:lineRule="auto"/>
            </w:pPr>
            <w:r>
              <w:t>Output: 'Data has been successfully added.'</w:t>
            </w:r>
          </w:p>
        </w:tc>
        <w:tc>
          <w:tcPr>
            <w:tcW w:w="2160" w:type="dxa"/>
          </w:tcPr>
          <w:p w14:paraId="0576E1CC">
            <w:pPr>
              <w:spacing w:after="0" w:line="240" w:lineRule="auto"/>
            </w:pPr>
            <w:r>
              <w:t>—</w:t>
            </w:r>
          </w:p>
        </w:tc>
        <w:tc>
          <w:tcPr>
            <w:tcW w:w="2160" w:type="dxa"/>
          </w:tcPr>
          <w:p w14:paraId="5DE6A4B7">
            <w:pPr>
              <w:spacing w:after="0" w:line="240" w:lineRule="auto"/>
            </w:pPr>
            <w:r>
              <w:t>Confirmation message</w:t>
            </w:r>
          </w:p>
        </w:tc>
      </w:tr>
    </w:tbl>
    <w:p w14:paraId="0AA76756"/>
    <w:p w14:paraId="4FDAF28D">
      <w:pPr>
        <w:pStyle w:val="3"/>
      </w:pPr>
      <w:r>
        <w:t>enter() Function – Case 2: Multiple Record Entries</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0E421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3A0A5FD">
            <w:pPr>
              <w:spacing w:after="0" w:line="240" w:lineRule="auto"/>
            </w:pPr>
            <w:r>
              <w:rPr>
                <w:b/>
              </w:rPr>
              <w:t>Step</w:t>
            </w:r>
          </w:p>
        </w:tc>
        <w:tc>
          <w:tcPr>
            <w:tcW w:w="2160" w:type="dxa"/>
          </w:tcPr>
          <w:p w14:paraId="10696B52">
            <w:pPr>
              <w:spacing w:after="0" w:line="240" w:lineRule="auto"/>
            </w:pPr>
            <w:r>
              <w:rPr>
                <w:b/>
              </w:rPr>
              <w:t>Input/Output</w:t>
            </w:r>
          </w:p>
        </w:tc>
        <w:tc>
          <w:tcPr>
            <w:tcW w:w="2160" w:type="dxa"/>
          </w:tcPr>
          <w:p w14:paraId="0D8C48E7">
            <w:pPr>
              <w:spacing w:after="0" w:line="240" w:lineRule="auto"/>
            </w:pPr>
            <w:r>
              <w:rPr>
                <w:b/>
              </w:rPr>
              <w:t>Variable(s) Changed</w:t>
            </w:r>
          </w:p>
        </w:tc>
        <w:tc>
          <w:tcPr>
            <w:tcW w:w="2160" w:type="dxa"/>
          </w:tcPr>
          <w:p w14:paraId="2AE3F53E">
            <w:pPr>
              <w:spacing w:after="0" w:line="240" w:lineRule="auto"/>
            </w:pPr>
            <w:r>
              <w:rPr>
                <w:b/>
              </w:rPr>
              <w:t>Explanation</w:t>
            </w:r>
          </w:p>
        </w:tc>
      </w:tr>
      <w:tr w14:paraId="53564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9CA2B48">
            <w:pPr>
              <w:spacing w:after="0" w:line="240" w:lineRule="auto"/>
            </w:pPr>
            <w:r>
              <w:t>1</w:t>
            </w:r>
          </w:p>
        </w:tc>
        <w:tc>
          <w:tcPr>
            <w:tcW w:w="2160" w:type="dxa"/>
          </w:tcPr>
          <w:p w14:paraId="45A4C01A">
            <w:pPr>
              <w:spacing w:after="0" w:line="240" w:lineRule="auto"/>
            </w:pPr>
            <w:r>
              <w:t>Prompt: 'Press 1 for single record...' → input 2</w:t>
            </w:r>
          </w:p>
        </w:tc>
        <w:tc>
          <w:tcPr>
            <w:tcW w:w="2160" w:type="dxa"/>
          </w:tcPr>
          <w:p w14:paraId="1A5A2A57">
            <w:pPr>
              <w:spacing w:after="0" w:line="240" w:lineRule="auto"/>
            </w:pPr>
            <w:r>
              <w:t>b = 2</w:t>
            </w:r>
          </w:p>
        </w:tc>
        <w:tc>
          <w:tcPr>
            <w:tcW w:w="2160" w:type="dxa"/>
          </w:tcPr>
          <w:p w14:paraId="3A9068F8">
            <w:pPr>
              <w:spacing w:after="0" w:line="240" w:lineRule="auto"/>
            </w:pPr>
            <w:r>
              <w:t>User selects multiple entries</w:t>
            </w:r>
          </w:p>
        </w:tc>
      </w:tr>
      <w:tr w14:paraId="32ABF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6DB2465">
            <w:pPr>
              <w:spacing w:after="0" w:line="240" w:lineRule="auto"/>
            </w:pPr>
            <w:r>
              <w:t>2</w:t>
            </w:r>
          </w:p>
        </w:tc>
        <w:tc>
          <w:tcPr>
            <w:tcW w:w="2160" w:type="dxa"/>
          </w:tcPr>
          <w:p w14:paraId="26F45E03">
            <w:pPr>
              <w:spacing w:after="0" w:line="240" w:lineRule="auto"/>
            </w:pPr>
            <w:r>
              <w:t>Input: number of entries → ent = n</w:t>
            </w:r>
          </w:p>
        </w:tc>
        <w:tc>
          <w:tcPr>
            <w:tcW w:w="2160" w:type="dxa"/>
          </w:tcPr>
          <w:p w14:paraId="5A9D3F2C">
            <w:pPr>
              <w:spacing w:after="0" w:line="240" w:lineRule="auto"/>
            </w:pPr>
            <w:r>
              <w:t>—</w:t>
            </w:r>
          </w:p>
        </w:tc>
        <w:tc>
          <w:tcPr>
            <w:tcW w:w="2160" w:type="dxa"/>
          </w:tcPr>
          <w:p w14:paraId="427804FF">
            <w:pPr>
              <w:spacing w:after="0" w:line="240" w:lineRule="auto"/>
            </w:pPr>
            <w:r>
              <w:t>Number of students to enter</w:t>
            </w:r>
          </w:p>
        </w:tc>
      </w:tr>
      <w:tr w14:paraId="0B743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2D2C75F">
            <w:pPr>
              <w:spacing w:after="0" w:line="240" w:lineRule="auto"/>
            </w:pPr>
            <w:r>
              <w:t>3</w:t>
            </w:r>
          </w:p>
        </w:tc>
        <w:tc>
          <w:tcPr>
            <w:tcW w:w="2160" w:type="dxa"/>
          </w:tcPr>
          <w:p w14:paraId="1841D4D7">
            <w:pPr>
              <w:spacing w:after="0" w:line="240" w:lineRule="auto"/>
            </w:pPr>
            <w:r>
              <w:t>Loop through i = 0 to ent - 1</w:t>
            </w:r>
          </w:p>
        </w:tc>
        <w:tc>
          <w:tcPr>
            <w:tcW w:w="2160" w:type="dxa"/>
          </w:tcPr>
          <w:p w14:paraId="26B1216B">
            <w:pPr>
              <w:spacing w:after="0" w:line="240" w:lineRule="auto"/>
            </w:pPr>
            <w:r>
              <w:t>—</w:t>
            </w:r>
          </w:p>
        </w:tc>
        <w:tc>
          <w:tcPr>
            <w:tcW w:w="2160" w:type="dxa"/>
          </w:tcPr>
          <w:p w14:paraId="3B0E37F7">
            <w:pPr>
              <w:spacing w:after="0" w:line="240" w:lineRule="auto"/>
            </w:pPr>
            <w:r>
              <w:t>Start entry loop</w:t>
            </w:r>
          </w:p>
        </w:tc>
      </w:tr>
      <w:tr w14:paraId="35201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924B6FF">
            <w:pPr>
              <w:spacing w:after="0" w:line="240" w:lineRule="auto"/>
            </w:pPr>
            <w:r>
              <w:t>4</w:t>
            </w:r>
          </w:p>
        </w:tc>
        <w:tc>
          <w:tcPr>
            <w:tcW w:w="2160" w:type="dxa"/>
          </w:tcPr>
          <w:p w14:paraId="0ADB0B7E">
            <w:pPr>
              <w:spacing w:after="0" w:line="240" w:lineRule="auto"/>
            </w:pPr>
            <w:r>
              <w:t>Inputs for each record</w:t>
            </w:r>
          </w:p>
        </w:tc>
        <w:tc>
          <w:tcPr>
            <w:tcW w:w="2160" w:type="dxa"/>
          </w:tcPr>
          <w:p w14:paraId="619DB843">
            <w:pPr>
              <w:spacing w:after="0" w:line="240" w:lineRule="auto"/>
            </w:pPr>
            <w:r>
              <w:t>Stored in [*total + i] index</w:t>
            </w:r>
          </w:p>
        </w:tc>
        <w:tc>
          <w:tcPr>
            <w:tcW w:w="2160" w:type="dxa"/>
          </w:tcPr>
          <w:p w14:paraId="7C55B809">
            <w:pPr>
              <w:spacing w:after="0" w:line="240" w:lineRule="auto"/>
            </w:pPr>
            <w:r>
              <w:t>Each record saved sequentially</w:t>
            </w:r>
          </w:p>
        </w:tc>
      </w:tr>
      <w:tr w14:paraId="36A5E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929B24B">
            <w:pPr>
              <w:spacing w:after="0" w:line="240" w:lineRule="auto"/>
            </w:pPr>
            <w:r>
              <w:t>5</w:t>
            </w:r>
          </w:p>
        </w:tc>
        <w:tc>
          <w:tcPr>
            <w:tcW w:w="2160" w:type="dxa"/>
          </w:tcPr>
          <w:p w14:paraId="2D7B06ED">
            <w:pPr>
              <w:spacing w:after="0" w:line="240" w:lineRule="auto"/>
            </w:pPr>
            <w:r>
              <w:t>After each record</w:t>
            </w:r>
          </w:p>
        </w:tc>
        <w:tc>
          <w:tcPr>
            <w:tcW w:w="2160" w:type="dxa"/>
          </w:tcPr>
          <w:p w14:paraId="24662F92">
            <w:pPr>
              <w:spacing w:after="0" w:line="240" w:lineRule="auto"/>
            </w:pPr>
            <w:r>
              <w:t>(*total)++</w:t>
            </w:r>
          </w:p>
        </w:tc>
        <w:tc>
          <w:tcPr>
            <w:tcW w:w="2160" w:type="dxa"/>
          </w:tcPr>
          <w:p w14:paraId="5D37D6D2">
            <w:pPr>
              <w:spacing w:after="0" w:line="240" w:lineRule="auto"/>
            </w:pPr>
            <w:r>
              <w:t>Increments total</w:t>
            </w:r>
          </w:p>
        </w:tc>
      </w:tr>
      <w:tr w14:paraId="77E23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314D49C">
            <w:pPr>
              <w:spacing w:after="0" w:line="240" w:lineRule="auto"/>
            </w:pPr>
            <w:r>
              <w:t>6</w:t>
            </w:r>
          </w:p>
        </w:tc>
        <w:tc>
          <w:tcPr>
            <w:tcW w:w="2160" w:type="dxa"/>
          </w:tcPr>
          <w:p w14:paraId="2E7A64C8">
            <w:pPr>
              <w:spacing w:after="0" w:line="240" w:lineRule="auto"/>
            </w:pPr>
            <w:r>
              <w:t>Output: 'Data successfully added.'</w:t>
            </w:r>
          </w:p>
        </w:tc>
        <w:tc>
          <w:tcPr>
            <w:tcW w:w="2160" w:type="dxa"/>
          </w:tcPr>
          <w:p w14:paraId="20B295DD">
            <w:pPr>
              <w:spacing w:after="0" w:line="240" w:lineRule="auto"/>
            </w:pPr>
            <w:r>
              <w:t>—</w:t>
            </w:r>
          </w:p>
        </w:tc>
        <w:tc>
          <w:tcPr>
            <w:tcW w:w="2160" w:type="dxa"/>
          </w:tcPr>
          <w:p w14:paraId="66A48828">
            <w:pPr>
              <w:spacing w:after="0" w:line="240" w:lineRule="auto"/>
            </w:pPr>
            <w:r>
              <w:t>Confirmation message</w:t>
            </w:r>
          </w:p>
        </w:tc>
      </w:tr>
    </w:tbl>
    <w:p w14:paraId="007CC173"/>
    <w:p w14:paraId="0C79EED8">
      <w:pPr>
        <w:pStyle w:val="3"/>
        <w:bidi w:val="0"/>
        <w:rPr>
          <w:rFonts w:hint="default"/>
          <w:lang w:val="en-US"/>
        </w:rPr>
      </w:pPr>
      <w:r>
        <w:rPr>
          <w:rFonts w:hint="default"/>
          <w:lang w:val="en-US"/>
        </w:rPr>
        <w:t>Pseudo code(enter)</w:t>
      </w:r>
    </w:p>
    <w:p w14:paraId="421410AA">
      <w:r>
        <w:rPr>
          <w:rFonts w:ascii="Courier New" w:hAnsi="Courier New"/>
          <w:color w:val="000000"/>
          <w:sz w:val="20"/>
        </w:rPr>
        <w:t>FUNCTION enter(name, dept, email, rollno, num, gpa, total)</w:t>
      </w:r>
      <w:r>
        <w:rPr>
          <w:rFonts w:ascii="Courier New" w:hAnsi="Courier New"/>
          <w:color w:val="000000"/>
          <w:sz w:val="20"/>
        </w:rPr>
        <w:br w:type="textWrapping"/>
      </w:r>
      <w:r>
        <w:rPr>
          <w:rFonts w:ascii="Courier New" w:hAnsi="Courier New"/>
          <w:color w:val="000000"/>
          <w:sz w:val="20"/>
        </w:rPr>
        <w:t xml:space="preserve">    DISPLAY "Press 1 for single record, 2 for multiple records"</w:t>
      </w:r>
      <w:r>
        <w:rPr>
          <w:rFonts w:ascii="Courier New" w:hAnsi="Courier New"/>
          <w:color w:val="000000"/>
          <w:sz w:val="20"/>
        </w:rPr>
        <w:br w:type="textWrapping"/>
      </w:r>
      <w:r>
        <w:rPr>
          <w:rFonts w:ascii="Courier New" w:hAnsi="Courier New"/>
          <w:color w:val="000000"/>
          <w:sz w:val="20"/>
        </w:rPr>
        <w:t xml:space="preserve">    INPUT b</w:t>
      </w:r>
      <w:r>
        <w:rPr>
          <w:rFonts w:ascii="Courier New" w:hAnsi="Courier New"/>
          <w:color w:val="000000"/>
          <w:sz w:val="20"/>
        </w:rPr>
        <w:br w:type="textWrapping"/>
      </w:r>
      <w:r>
        <w:rPr>
          <w:rFonts w:ascii="Courier New" w:hAnsi="Courier New"/>
          <w:color w:val="000000"/>
          <w:sz w:val="20"/>
        </w:rPr>
        <w:br w:type="textWrapping"/>
      </w:r>
      <w:r>
        <w:rPr>
          <w:rFonts w:ascii="Courier New" w:hAnsi="Courier New"/>
          <w:color w:val="000000"/>
          <w:sz w:val="20"/>
        </w:rPr>
        <w:t xml:space="preserve">    IF b == 1 THEN</w:t>
      </w:r>
      <w:r>
        <w:rPr>
          <w:rFonts w:ascii="Courier New" w:hAnsi="Courier New"/>
          <w:color w:val="000000"/>
          <w:sz w:val="20"/>
        </w:rPr>
        <w:br w:type="textWrapping"/>
      </w:r>
      <w:r>
        <w:rPr>
          <w:rFonts w:ascii="Courier New" w:hAnsi="Courier New"/>
          <w:color w:val="000000"/>
          <w:sz w:val="20"/>
        </w:rPr>
        <w:t xml:space="preserve">        INPUT name[total], dept[total], rollno[total], gpa[total], email[total], num[total]</w:t>
      </w:r>
      <w:r>
        <w:rPr>
          <w:rFonts w:ascii="Courier New" w:hAnsi="Courier New"/>
          <w:color w:val="000000"/>
          <w:sz w:val="20"/>
        </w:rPr>
        <w:br w:type="textWrapping"/>
      </w:r>
      <w:r>
        <w:rPr>
          <w:rFonts w:ascii="Courier New" w:hAnsi="Courier New"/>
          <w:color w:val="000000"/>
          <w:sz w:val="20"/>
        </w:rPr>
        <w:t xml:space="preserve">        total ← total + 1</w:t>
      </w:r>
      <w:r>
        <w:rPr>
          <w:rFonts w:ascii="Courier New" w:hAnsi="Courier New"/>
          <w:color w:val="000000"/>
          <w:sz w:val="20"/>
        </w:rPr>
        <w:br w:type="textWrapping"/>
      </w:r>
      <w:r>
        <w:rPr>
          <w:rFonts w:ascii="Courier New" w:hAnsi="Courier New"/>
          <w:color w:val="000000"/>
          <w:sz w:val="20"/>
        </w:rPr>
        <w:t xml:space="preserve">    ELSE</w:t>
      </w:r>
      <w:r>
        <w:rPr>
          <w:rFonts w:ascii="Courier New" w:hAnsi="Courier New"/>
          <w:color w:val="000000"/>
          <w:sz w:val="20"/>
        </w:rPr>
        <w:br w:type="textWrapping"/>
      </w:r>
      <w:r>
        <w:rPr>
          <w:rFonts w:ascii="Courier New" w:hAnsi="Courier New"/>
          <w:color w:val="000000"/>
          <w:sz w:val="20"/>
        </w:rPr>
        <w:t xml:space="preserve">        DISPLAY "Enter number of entries"</w:t>
      </w:r>
      <w:r>
        <w:rPr>
          <w:rFonts w:ascii="Courier New" w:hAnsi="Courier New"/>
          <w:color w:val="000000"/>
          <w:sz w:val="20"/>
        </w:rPr>
        <w:br w:type="textWrapping"/>
      </w:r>
      <w:r>
        <w:rPr>
          <w:rFonts w:ascii="Courier New" w:hAnsi="Courier New"/>
          <w:color w:val="000000"/>
          <w:sz w:val="20"/>
        </w:rPr>
        <w:t xml:space="preserve">        INPUT ent</w:t>
      </w:r>
      <w:r>
        <w:rPr>
          <w:rFonts w:ascii="Courier New" w:hAnsi="Courier New"/>
          <w:color w:val="000000"/>
          <w:sz w:val="20"/>
        </w:rPr>
        <w:br w:type="textWrapping"/>
      </w:r>
      <w:r>
        <w:rPr>
          <w:rFonts w:ascii="Courier New" w:hAnsi="Courier New"/>
          <w:color w:val="000000"/>
          <w:sz w:val="20"/>
        </w:rPr>
        <w:t xml:space="preserve">        FOR i ← 0 TO ent-1 DO</w:t>
      </w:r>
      <w:r>
        <w:rPr>
          <w:rFonts w:ascii="Courier New" w:hAnsi="Courier New"/>
          <w:color w:val="000000"/>
          <w:sz w:val="20"/>
        </w:rPr>
        <w:br w:type="textWrapping"/>
      </w:r>
      <w:r>
        <w:rPr>
          <w:rFonts w:ascii="Courier New" w:hAnsi="Courier New"/>
          <w:color w:val="000000"/>
          <w:sz w:val="20"/>
        </w:rPr>
        <w:t xml:space="preserve">            INPUT name[total], dept[total], rollno[total], gpa[total], email[total], num[total]</w:t>
      </w:r>
      <w:r>
        <w:rPr>
          <w:rFonts w:ascii="Courier New" w:hAnsi="Courier New"/>
          <w:color w:val="000000"/>
          <w:sz w:val="20"/>
        </w:rPr>
        <w:br w:type="textWrapping"/>
      </w:r>
      <w:r>
        <w:rPr>
          <w:rFonts w:ascii="Courier New" w:hAnsi="Courier New"/>
          <w:color w:val="000000"/>
          <w:sz w:val="20"/>
        </w:rPr>
        <w:t xml:space="preserve">            total ← total + 1</w:t>
      </w:r>
      <w:r>
        <w:rPr>
          <w:rFonts w:ascii="Courier New" w:hAnsi="Courier New"/>
          <w:color w:val="000000"/>
          <w:sz w:val="20"/>
        </w:rPr>
        <w:br w:type="textWrapping"/>
      </w:r>
      <w:r>
        <w:rPr>
          <w:rFonts w:ascii="Courier New" w:hAnsi="Courier New"/>
          <w:color w:val="000000"/>
          <w:sz w:val="20"/>
        </w:rPr>
        <w:t xml:space="preserve">        END FOR</w:t>
      </w:r>
      <w:r>
        <w:rPr>
          <w:rFonts w:ascii="Courier New" w:hAnsi="Courier New"/>
          <w:color w:val="000000"/>
          <w:sz w:val="20"/>
        </w:rPr>
        <w:br w:type="textWrapping"/>
      </w:r>
      <w:r>
        <w:rPr>
          <w:rFonts w:ascii="Courier New" w:hAnsi="Courier New"/>
          <w:color w:val="000000"/>
          <w:sz w:val="20"/>
        </w:rPr>
        <w:t xml:space="preserve">    END IF</w:t>
      </w:r>
      <w:r>
        <w:rPr>
          <w:rFonts w:ascii="Courier New" w:hAnsi="Courier New"/>
          <w:color w:val="000000"/>
          <w:sz w:val="20"/>
        </w:rPr>
        <w:br w:type="textWrapping"/>
      </w:r>
      <w:r>
        <w:rPr>
          <w:rFonts w:ascii="Courier New" w:hAnsi="Courier New"/>
          <w:color w:val="000000"/>
          <w:sz w:val="20"/>
        </w:rPr>
        <w:br w:type="textWrapping"/>
      </w:r>
      <w:r>
        <w:rPr>
          <w:rFonts w:ascii="Courier New" w:hAnsi="Courier New"/>
          <w:color w:val="000000"/>
          <w:sz w:val="20"/>
        </w:rPr>
        <w:t xml:space="preserve">    DISPLAY "Data has been successfully added."</w:t>
      </w:r>
      <w:r>
        <w:rPr>
          <w:rFonts w:ascii="Courier New" w:hAnsi="Courier New"/>
          <w:color w:val="000000"/>
          <w:sz w:val="20"/>
        </w:rPr>
        <w:br w:type="textWrapping"/>
      </w:r>
      <w:r>
        <w:rPr>
          <w:rFonts w:ascii="Courier New" w:hAnsi="Courier New"/>
          <w:color w:val="000000"/>
          <w:sz w:val="20"/>
        </w:rPr>
        <w:t>END FUNCTION</w:t>
      </w:r>
    </w:p>
    <w:p w14:paraId="6B653A06"/>
    <w:p w14:paraId="46D0227A"/>
    <w:p w14:paraId="1F4AC9AC">
      <w:pPr>
        <w:pStyle w:val="2"/>
        <w:bidi w:val="0"/>
      </w:pPr>
      <w:bookmarkStart w:id="9" w:name="_Toc29118"/>
      <w:r>
        <w:t>3. Search Function:</w:t>
      </w:r>
      <w:bookmarkEnd w:id="9"/>
    </w:p>
    <w:p w14:paraId="4E9B69CA">
      <w:r>
        <w:t>The 'search' function locates and displays a student’s record based on the entered roll number.</w:t>
      </w:r>
    </w:p>
    <w:p w14:paraId="6EEBB528"/>
    <w:p w14:paraId="224B4E5B">
      <w:pPr>
        <w:pStyle w:val="3"/>
      </w:pPr>
      <w:r>
        <w:rPr>
          <w:rFonts w:hint="default"/>
          <w:lang w:val="en-US"/>
        </w:rPr>
        <w:t xml:space="preserve">Dry run : </w:t>
      </w:r>
      <w:r>
        <w:t>search() Function</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22F44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27FED72">
            <w:pPr>
              <w:spacing w:after="0" w:line="240" w:lineRule="auto"/>
            </w:pPr>
            <w:r>
              <w:rPr>
                <w:b/>
              </w:rPr>
              <w:t>Step</w:t>
            </w:r>
          </w:p>
        </w:tc>
        <w:tc>
          <w:tcPr>
            <w:tcW w:w="2160" w:type="dxa"/>
          </w:tcPr>
          <w:p w14:paraId="33841E38">
            <w:pPr>
              <w:spacing w:after="0" w:line="240" w:lineRule="auto"/>
            </w:pPr>
            <w:r>
              <w:rPr>
                <w:b/>
              </w:rPr>
              <w:t>Input/Output</w:t>
            </w:r>
          </w:p>
        </w:tc>
        <w:tc>
          <w:tcPr>
            <w:tcW w:w="2160" w:type="dxa"/>
          </w:tcPr>
          <w:p w14:paraId="7C7BFCC3">
            <w:pPr>
              <w:spacing w:after="0" w:line="240" w:lineRule="auto"/>
            </w:pPr>
            <w:r>
              <w:rPr>
                <w:b/>
              </w:rPr>
              <w:t>Variable(s) Changed</w:t>
            </w:r>
          </w:p>
        </w:tc>
        <w:tc>
          <w:tcPr>
            <w:tcW w:w="2160" w:type="dxa"/>
          </w:tcPr>
          <w:p w14:paraId="6359CE72">
            <w:pPr>
              <w:spacing w:after="0" w:line="240" w:lineRule="auto"/>
            </w:pPr>
            <w:r>
              <w:rPr>
                <w:b/>
              </w:rPr>
              <w:t>Explanation</w:t>
            </w:r>
          </w:p>
        </w:tc>
      </w:tr>
      <w:tr w14:paraId="1B68A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B0C99C9">
            <w:pPr>
              <w:spacing w:after="0" w:line="240" w:lineRule="auto"/>
            </w:pPr>
            <w:r>
              <w:t>1</w:t>
            </w:r>
          </w:p>
        </w:tc>
        <w:tc>
          <w:tcPr>
            <w:tcW w:w="2160" w:type="dxa"/>
          </w:tcPr>
          <w:p w14:paraId="1D75F8C9">
            <w:pPr>
              <w:spacing w:after="0" w:line="240" w:lineRule="auto"/>
            </w:pPr>
            <w:r>
              <w:t>Prompt: 'Enter roll number to search' → r = 101</w:t>
            </w:r>
          </w:p>
        </w:tc>
        <w:tc>
          <w:tcPr>
            <w:tcW w:w="2160" w:type="dxa"/>
          </w:tcPr>
          <w:p w14:paraId="2740C226">
            <w:pPr>
              <w:spacing w:after="0" w:line="240" w:lineRule="auto"/>
            </w:pPr>
            <w:r>
              <w:t>—</w:t>
            </w:r>
          </w:p>
        </w:tc>
        <w:tc>
          <w:tcPr>
            <w:tcW w:w="2160" w:type="dxa"/>
          </w:tcPr>
          <w:p w14:paraId="1CEC9CB0">
            <w:pPr>
              <w:spacing w:after="0" w:line="240" w:lineRule="auto"/>
            </w:pPr>
            <w:r>
              <w:t>User provides roll number</w:t>
            </w:r>
          </w:p>
        </w:tc>
      </w:tr>
      <w:tr w14:paraId="59BC2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C3F527C">
            <w:pPr>
              <w:spacing w:after="0" w:line="240" w:lineRule="auto"/>
            </w:pPr>
            <w:r>
              <w:t>2</w:t>
            </w:r>
          </w:p>
        </w:tc>
        <w:tc>
          <w:tcPr>
            <w:tcW w:w="2160" w:type="dxa"/>
          </w:tcPr>
          <w:p w14:paraId="074FB707">
            <w:pPr>
              <w:spacing w:after="0" w:line="240" w:lineRule="auto"/>
            </w:pPr>
            <w:r>
              <w:t>Loop from i = 0 to *total - 1</w:t>
            </w:r>
          </w:p>
        </w:tc>
        <w:tc>
          <w:tcPr>
            <w:tcW w:w="2160" w:type="dxa"/>
          </w:tcPr>
          <w:p w14:paraId="64D4BC94">
            <w:pPr>
              <w:spacing w:after="0" w:line="240" w:lineRule="auto"/>
            </w:pPr>
            <w:r>
              <w:t>—</w:t>
            </w:r>
          </w:p>
        </w:tc>
        <w:tc>
          <w:tcPr>
            <w:tcW w:w="2160" w:type="dxa"/>
          </w:tcPr>
          <w:p w14:paraId="3E92C51D">
            <w:pPr>
              <w:spacing w:after="0" w:line="240" w:lineRule="auto"/>
            </w:pPr>
            <w:r>
              <w:t>Iterate through records</w:t>
            </w:r>
          </w:p>
        </w:tc>
      </w:tr>
      <w:tr w14:paraId="74EB2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46F287D">
            <w:pPr>
              <w:spacing w:after="0" w:line="240" w:lineRule="auto"/>
            </w:pPr>
            <w:r>
              <w:t>3</w:t>
            </w:r>
          </w:p>
        </w:tc>
        <w:tc>
          <w:tcPr>
            <w:tcW w:w="2160" w:type="dxa"/>
          </w:tcPr>
          <w:p w14:paraId="74D93BA5">
            <w:pPr>
              <w:spacing w:after="0" w:line="240" w:lineRule="auto"/>
            </w:pPr>
            <w:r>
              <w:t>Condition: if (rollno[i] == r)</w:t>
            </w:r>
          </w:p>
        </w:tc>
        <w:tc>
          <w:tcPr>
            <w:tcW w:w="2160" w:type="dxa"/>
          </w:tcPr>
          <w:p w14:paraId="4709B114">
            <w:pPr>
              <w:spacing w:after="0" w:line="240" w:lineRule="auto"/>
            </w:pPr>
            <w:r>
              <w:t>found = 1</w:t>
            </w:r>
          </w:p>
        </w:tc>
        <w:tc>
          <w:tcPr>
            <w:tcW w:w="2160" w:type="dxa"/>
          </w:tcPr>
          <w:p w14:paraId="11791013">
            <w:pPr>
              <w:spacing w:after="0" w:line="240" w:lineRule="auto"/>
            </w:pPr>
            <w:r>
              <w:t>Record match found</w:t>
            </w:r>
          </w:p>
        </w:tc>
      </w:tr>
      <w:tr w14:paraId="68D3F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63FD15C">
            <w:pPr>
              <w:spacing w:after="0" w:line="240" w:lineRule="auto"/>
            </w:pPr>
            <w:r>
              <w:t>4</w:t>
            </w:r>
          </w:p>
        </w:tc>
        <w:tc>
          <w:tcPr>
            <w:tcW w:w="2160" w:type="dxa"/>
          </w:tcPr>
          <w:p w14:paraId="2A169AF4">
            <w:pPr>
              <w:spacing w:after="0" w:line="240" w:lineRule="auto"/>
            </w:pPr>
            <w:r>
              <w:t>Display record details</w:t>
            </w:r>
          </w:p>
        </w:tc>
        <w:tc>
          <w:tcPr>
            <w:tcW w:w="2160" w:type="dxa"/>
          </w:tcPr>
          <w:p w14:paraId="4A7F9DF6">
            <w:pPr>
              <w:spacing w:after="0" w:line="240" w:lineRule="auto"/>
            </w:pPr>
            <w:r>
              <w:t>—</w:t>
            </w:r>
          </w:p>
        </w:tc>
        <w:tc>
          <w:tcPr>
            <w:tcW w:w="2160" w:type="dxa"/>
          </w:tcPr>
          <w:p w14:paraId="107B8A2A">
            <w:pPr>
              <w:spacing w:after="0" w:line="240" w:lineRule="auto"/>
            </w:pPr>
            <w:r>
              <w:t>Prints name, dept, GPA, etc.</w:t>
            </w:r>
          </w:p>
        </w:tc>
      </w:tr>
      <w:tr w14:paraId="0C6B6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466D4AF">
            <w:pPr>
              <w:spacing w:after="0" w:line="240" w:lineRule="auto"/>
            </w:pPr>
            <w:r>
              <w:t>5</w:t>
            </w:r>
          </w:p>
        </w:tc>
        <w:tc>
          <w:tcPr>
            <w:tcW w:w="2160" w:type="dxa"/>
          </w:tcPr>
          <w:p w14:paraId="1ABE37EE">
            <w:pPr>
              <w:spacing w:after="0" w:line="240" w:lineRule="auto"/>
            </w:pPr>
            <w:r>
              <w:t>Exit loop</w:t>
            </w:r>
          </w:p>
        </w:tc>
        <w:tc>
          <w:tcPr>
            <w:tcW w:w="2160" w:type="dxa"/>
          </w:tcPr>
          <w:p w14:paraId="1B517B9B">
            <w:pPr>
              <w:spacing w:after="0" w:line="240" w:lineRule="auto"/>
            </w:pPr>
            <w:r>
              <w:t>—</w:t>
            </w:r>
          </w:p>
        </w:tc>
        <w:tc>
          <w:tcPr>
            <w:tcW w:w="2160" w:type="dxa"/>
          </w:tcPr>
          <w:p w14:paraId="20446992">
            <w:pPr>
              <w:spacing w:after="0" w:line="240" w:lineRule="auto"/>
            </w:pPr>
            <w:r>
              <w:t>Search ends after first match</w:t>
            </w:r>
          </w:p>
        </w:tc>
      </w:tr>
      <w:tr w14:paraId="5A8CF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511D556">
            <w:pPr>
              <w:spacing w:after="0" w:line="240" w:lineRule="auto"/>
            </w:pPr>
            <w:r>
              <w:t>6</w:t>
            </w:r>
          </w:p>
        </w:tc>
        <w:tc>
          <w:tcPr>
            <w:tcW w:w="2160" w:type="dxa"/>
          </w:tcPr>
          <w:p w14:paraId="358C955F">
            <w:pPr>
              <w:spacing w:after="0" w:line="240" w:lineRule="auto"/>
            </w:pPr>
            <w:r>
              <w:t>If found == 0</w:t>
            </w:r>
          </w:p>
        </w:tc>
        <w:tc>
          <w:tcPr>
            <w:tcW w:w="2160" w:type="dxa"/>
          </w:tcPr>
          <w:p w14:paraId="2E566BC6">
            <w:pPr>
              <w:spacing w:after="0" w:line="240" w:lineRule="auto"/>
            </w:pPr>
            <w:r>
              <w:t>—</w:t>
            </w:r>
          </w:p>
        </w:tc>
        <w:tc>
          <w:tcPr>
            <w:tcW w:w="2160" w:type="dxa"/>
          </w:tcPr>
          <w:p w14:paraId="47A58AED">
            <w:pPr>
              <w:spacing w:after="0" w:line="240" w:lineRule="auto"/>
            </w:pPr>
            <w:r>
              <w:t>Print 'Record not found'</w:t>
            </w:r>
          </w:p>
        </w:tc>
      </w:tr>
    </w:tbl>
    <w:p w14:paraId="590E0A93">
      <w:pPr>
        <w:rPr>
          <w:rFonts w:ascii="Courier New" w:hAnsi="Courier New"/>
          <w:color w:val="000000"/>
          <w:sz w:val="20"/>
        </w:rPr>
      </w:pPr>
    </w:p>
    <w:p w14:paraId="01ABCF0D">
      <w:pPr>
        <w:pStyle w:val="2"/>
        <w:bidi w:val="0"/>
        <w:rPr>
          <w:rFonts w:hint="default"/>
          <w:lang w:val="en-US"/>
        </w:rPr>
      </w:pPr>
      <w:bookmarkStart w:id="10" w:name="_Toc8182"/>
      <w:r>
        <w:rPr>
          <w:rFonts w:hint="default"/>
          <w:lang w:val="en-US"/>
        </w:rPr>
        <w:t>Pseudo code (search)</w:t>
      </w:r>
      <w:bookmarkEnd w:id="10"/>
    </w:p>
    <w:p w14:paraId="684794D0">
      <w:r>
        <w:rPr>
          <w:rFonts w:ascii="Courier New" w:hAnsi="Courier New"/>
          <w:color w:val="000000"/>
          <w:sz w:val="20"/>
        </w:rPr>
        <w:t>FUNCTION search(name, dept, email, rollno, num, gpa, total)</w:t>
      </w:r>
      <w:r>
        <w:rPr>
          <w:rFonts w:ascii="Courier New" w:hAnsi="Courier New"/>
          <w:color w:val="000000"/>
          <w:sz w:val="20"/>
        </w:rPr>
        <w:br w:type="textWrapping"/>
      </w:r>
      <w:r>
        <w:rPr>
          <w:rFonts w:ascii="Courier New" w:hAnsi="Courier New"/>
          <w:color w:val="000000"/>
          <w:sz w:val="20"/>
        </w:rPr>
        <w:t xml:space="preserve">    DISPLAY "Enter roll number to search"</w:t>
      </w:r>
      <w:r>
        <w:rPr>
          <w:rFonts w:ascii="Courier New" w:hAnsi="Courier New"/>
          <w:color w:val="000000"/>
          <w:sz w:val="20"/>
        </w:rPr>
        <w:br w:type="textWrapping"/>
      </w:r>
      <w:r>
        <w:rPr>
          <w:rFonts w:ascii="Courier New" w:hAnsi="Courier New"/>
          <w:color w:val="000000"/>
          <w:sz w:val="20"/>
        </w:rPr>
        <w:t xml:space="preserve">    INPUT r</w:t>
      </w:r>
      <w:r>
        <w:rPr>
          <w:rFonts w:ascii="Courier New" w:hAnsi="Courier New"/>
          <w:color w:val="000000"/>
          <w:sz w:val="20"/>
        </w:rPr>
        <w:br w:type="textWrapping"/>
      </w:r>
      <w:r>
        <w:rPr>
          <w:rFonts w:ascii="Courier New" w:hAnsi="Courier New"/>
          <w:color w:val="000000"/>
          <w:sz w:val="20"/>
        </w:rPr>
        <w:t xml:space="preserve">    found ← 0</w:t>
      </w:r>
      <w:r>
        <w:rPr>
          <w:rFonts w:ascii="Courier New" w:hAnsi="Courier New"/>
          <w:color w:val="000000"/>
          <w:sz w:val="20"/>
        </w:rPr>
        <w:br w:type="textWrapping"/>
      </w:r>
      <w:r>
        <w:rPr>
          <w:rFonts w:ascii="Courier New" w:hAnsi="Courier New"/>
          <w:color w:val="000000"/>
          <w:sz w:val="20"/>
        </w:rPr>
        <w:br w:type="textWrapping"/>
      </w:r>
      <w:r>
        <w:rPr>
          <w:rFonts w:ascii="Courier New" w:hAnsi="Courier New"/>
          <w:color w:val="000000"/>
          <w:sz w:val="20"/>
        </w:rPr>
        <w:t xml:space="preserve">    FOR i ← 0 TO total-1 DO</w:t>
      </w:r>
      <w:r>
        <w:rPr>
          <w:rFonts w:ascii="Courier New" w:hAnsi="Courier New"/>
          <w:color w:val="000000"/>
          <w:sz w:val="20"/>
        </w:rPr>
        <w:br w:type="textWrapping"/>
      </w:r>
      <w:r>
        <w:rPr>
          <w:rFonts w:ascii="Courier New" w:hAnsi="Courier New"/>
          <w:color w:val="000000"/>
          <w:sz w:val="20"/>
        </w:rPr>
        <w:t xml:space="preserve">        IF rollno[i] == r THEN</w:t>
      </w:r>
      <w:r>
        <w:rPr>
          <w:rFonts w:ascii="Courier New" w:hAnsi="Courier New"/>
          <w:color w:val="000000"/>
          <w:sz w:val="20"/>
        </w:rPr>
        <w:br w:type="textWrapping"/>
      </w:r>
      <w:r>
        <w:rPr>
          <w:rFonts w:ascii="Courier New" w:hAnsi="Courier New"/>
          <w:color w:val="000000"/>
          <w:sz w:val="20"/>
        </w:rPr>
        <w:t xml:space="preserve">            found ← 1</w:t>
      </w:r>
      <w:r>
        <w:rPr>
          <w:rFonts w:ascii="Courier New" w:hAnsi="Courier New"/>
          <w:color w:val="000000"/>
          <w:sz w:val="20"/>
        </w:rPr>
        <w:br w:type="textWrapping"/>
      </w:r>
      <w:r>
        <w:rPr>
          <w:rFonts w:ascii="Courier New" w:hAnsi="Courier New"/>
          <w:color w:val="000000"/>
          <w:sz w:val="20"/>
        </w:rPr>
        <w:t xml:space="preserve">            DISPLAY all record details</w:t>
      </w:r>
      <w:r>
        <w:rPr>
          <w:rFonts w:ascii="Courier New" w:hAnsi="Courier New"/>
          <w:color w:val="000000"/>
          <w:sz w:val="20"/>
        </w:rPr>
        <w:br w:type="textWrapping"/>
      </w:r>
      <w:r>
        <w:rPr>
          <w:rFonts w:ascii="Courier New" w:hAnsi="Courier New"/>
          <w:color w:val="000000"/>
          <w:sz w:val="20"/>
        </w:rPr>
        <w:t xml:space="preserve">            BREAK</w:t>
      </w:r>
      <w:r>
        <w:rPr>
          <w:rFonts w:ascii="Courier New" w:hAnsi="Courier New"/>
          <w:color w:val="000000"/>
          <w:sz w:val="20"/>
        </w:rPr>
        <w:br w:type="textWrapping"/>
      </w:r>
      <w:r>
        <w:rPr>
          <w:rFonts w:ascii="Courier New" w:hAnsi="Courier New"/>
          <w:color w:val="000000"/>
          <w:sz w:val="20"/>
        </w:rPr>
        <w:t xml:space="preserve">        END IF</w:t>
      </w:r>
      <w:r>
        <w:rPr>
          <w:rFonts w:ascii="Courier New" w:hAnsi="Courier New"/>
          <w:color w:val="000000"/>
          <w:sz w:val="20"/>
        </w:rPr>
        <w:br w:type="textWrapping"/>
      </w:r>
      <w:r>
        <w:rPr>
          <w:rFonts w:ascii="Courier New" w:hAnsi="Courier New"/>
          <w:color w:val="000000"/>
          <w:sz w:val="20"/>
        </w:rPr>
        <w:t xml:space="preserve">    END FOR</w:t>
      </w:r>
      <w:r>
        <w:rPr>
          <w:rFonts w:ascii="Courier New" w:hAnsi="Courier New"/>
          <w:color w:val="000000"/>
          <w:sz w:val="20"/>
        </w:rPr>
        <w:br w:type="textWrapping"/>
      </w:r>
      <w:r>
        <w:rPr>
          <w:rFonts w:ascii="Courier New" w:hAnsi="Courier New"/>
          <w:color w:val="000000"/>
          <w:sz w:val="20"/>
        </w:rPr>
        <w:br w:type="textWrapping"/>
      </w:r>
      <w:r>
        <w:rPr>
          <w:rFonts w:ascii="Courier New" w:hAnsi="Courier New"/>
          <w:color w:val="000000"/>
          <w:sz w:val="20"/>
        </w:rPr>
        <w:t xml:space="preserve">    IF found == 0 THEN</w:t>
      </w:r>
      <w:r>
        <w:rPr>
          <w:rFonts w:ascii="Courier New" w:hAnsi="Courier New"/>
          <w:color w:val="000000"/>
          <w:sz w:val="20"/>
        </w:rPr>
        <w:br w:type="textWrapping"/>
      </w:r>
      <w:r>
        <w:rPr>
          <w:rFonts w:ascii="Courier New" w:hAnsi="Courier New"/>
          <w:color w:val="000000"/>
          <w:sz w:val="20"/>
        </w:rPr>
        <w:t xml:space="preserve">        DISPLAY "Record not found"</w:t>
      </w:r>
      <w:r>
        <w:rPr>
          <w:rFonts w:ascii="Courier New" w:hAnsi="Courier New"/>
          <w:color w:val="000000"/>
          <w:sz w:val="20"/>
        </w:rPr>
        <w:br w:type="textWrapping"/>
      </w:r>
      <w:r>
        <w:rPr>
          <w:rFonts w:ascii="Courier New" w:hAnsi="Courier New"/>
          <w:color w:val="000000"/>
          <w:sz w:val="20"/>
        </w:rPr>
        <w:t xml:space="preserve">    END IF</w:t>
      </w:r>
      <w:r>
        <w:rPr>
          <w:rFonts w:ascii="Courier New" w:hAnsi="Courier New"/>
          <w:color w:val="000000"/>
          <w:sz w:val="20"/>
        </w:rPr>
        <w:br w:type="textWrapping"/>
      </w:r>
      <w:r>
        <w:rPr>
          <w:rFonts w:ascii="Courier New" w:hAnsi="Courier New"/>
          <w:color w:val="000000"/>
          <w:sz w:val="20"/>
        </w:rPr>
        <w:t>END FUNCTION</w:t>
      </w:r>
    </w:p>
    <w:p w14:paraId="308E5D1E"/>
    <w:p w14:paraId="6505C6A5">
      <w:pPr>
        <w:pStyle w:val="2"/>
        <w:bidi w:val="0"/>
      </w:pPr>
      <w:bookmarkStart w:id="11" w:name="_Toc24708"/>
      <w:r>
        <w:t>4. Delete Function:</w:t>
      </w:r>
      <w:bookmarkEnd w:id="11"/>
    </w:p>
    <w:p w14:paraId="134DFB5B">
      <w:r>
        <w:t>The 'delete' function removes a student’s record by shifting all subsequent records up by one position.</w:t>
      </w:r>
    </w:p>
    <w:p w14:paraId="5DC63D44">
      <w:pPr>
        <w:pStyle w:val="3"/>
        <w:rPr>
          <w:rFonts w:hint="default"/>
          <w:lang w:val="en-US"/>
        </w:rPr>
      </w:pPr>
      <w:r>
        <w:rPr>
          <w:rFonts w:hint="default"/>
          <w:lang w:val="en-US"/>
        </w:rPr>
        <w:t>Dry run</w:t>
      </w:r>
    </w:p>
    <w:p w14:paraId="2A89F35F">
      <w:pPr>
        <w:pStyle w:val="3"/>
      </w:pPr>
      <w:r>
        <w:t>delet() Function – Case 1: Delete One Record</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4E434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56B825E">
            <w:pPr>
              <w:spacing w:after="0" w:line="240" w:lineRule="auto"/>
            </w:pPr>
            <w:r>
              <w:rPr>
                <w:b/>
              </w:rPr>
              <w:t>Step</w:t>
            </w:r>
          </w:p>
        </w:tc>
        <w:tc>
          <w:tcPr>
            <w:tcW w:w="2160" w:type="dxa"/>
          </w:tcPr>
          <w:p w14:paraId="776A467E">
            <w:pPr>
              <w:spacing w:after="0" w:line="240" w:lineRule="auto"/>
            </w:pPr>
            <w:r>
              <w:rPr>
                <w:b/>
              </w:rPr>
              <w:t>Input/Output</w:t>
            </w:r>
          </w:p>
        </w:tc>
        <w:tc>
          <w:tcPr>
            <w:tcW w:w="2160" w:type="dxa"/>
          </w:tcPr>
          <w:p w14:paraId="5A219F02">
            <w:pPr>
              <w:spacing w:after="0" w:line="240" w:lineRule="auto"/>
            </w:pPr>
            <w:r>
              <w:rPr>
                <w:b/>
              </w:rPr>
              <w:t>Variable(s) Changed</w:t>
            </w:r>
          </w:p>
        </w:tc>
        <w:tc>
          <w:tcPr>
            <w:tcW w:w="2160" w:type="dxa"/>
          </w:tcPr>
          <w:p w14:paraId="3A0AAE2D">
            <w:pPr>
              <w:spacing w:after="0" w:line="240" w:lineRule="auto"/>
            </w:pPr>
            <w:r>
              <w:rPr>
                <w:b/>
              </w:rPr>
              <w:t>Explanation</w:t>
            </w:r>
          </w:p>
        </w:tc>
      </w:tr>
      <w:tr w14:paraId="673AE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6C6846F">
            <w:pPr>
              <w:spacing w:after="0" w:line="240" w:lineRule="auto"/>
            </w:pPr>
            <w:r>
              <w:t>1</w:t>
            </w:r>
          </w:p>
        </w:tc>
        <w:tc>
          <w:tcPr>
            <w:tcW w:w="2160" w:type="dxa"/>
          </w:tcPr>
          <w:p w14:paraId="7ABF1989">
            <w:pPr>
              <w:spacing w:after="0" w:line="240" w:lineRule="auto"/>
            </w:pPr>
            <w:r>
              <w:t>Prompt: 'Press 1 for specific, 2 for all' → input 1</w:t>
            </w:r>
          </w:p>
        </w:tc>
        <w:tc>
          <w:tcPr>
            <w:tcW w:w="2160" w:type="dxa"/>
          </w:tcPr>
          <w:p w14:paraId="1BC48753">
            <w:pPr>
              <w:spacing w:after="0" w:line="240" w:lineRule="auto"/>
            </w:pPr>
            <w:r>
              <w:t>choice = 1</w:t>
            </w:r>
          </w:p>
        </w:tc>
        <w:tc>
          <w:tcPr>
            <w:tcW w:w="2160" w:type="dxa"/>
          </w:tcPr>
          <w:p w14:paraId="59CE43B8">
            <w:pPr>
              <w:spacing w:after="0" w:line="240" w:lineRule="auto"/>
            </w:pPr>
            <w:r>
              <w:t>Choose single deletion</w:t>
            </w:r>
          </w:p>
        </w:tc>
      </w:tr>
      <w:tr w14:paraId="55424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B226EB4">
            <w:pPr>
              <w:spacing w:after="0" w:line="240" w:lineRule="auto"/>
            </w:pPr>
            <w:r>
              <w:t>2</w:t>
            </w:r>
          </w:p>
        </w:tc>
        <w:tc>
          <w:tcPr>
            <w:tcW w:w="2160" w:type="dxa"/>
          </w:tcPr>
          <w:p w14:paraId="046E474C">
            <w:pPr>
              <w:spacing w:after="0" w:line="240" w:lineRule="auto"/>
            </w:pPr>
            <w:r>
              <w:t>Input roll number → r = 101</w:t>
            </w:r>
          </w:p>
        </w:tc>
        <w:tc>
          <w:tcPr>
            <w:tcW w:w="2160" w:type="dxa"/>
          </w:tcPr>
          <w:p w14:paraId="66829158">
            <w:pPr>
              <w:spacing w:after="0" w:line="240" w:lineRule="auto"/>
            </w:pPr>
            <w:r>
              <w:t>—</w:t>
            </w:r>
          </w:p>
        </w:tc>
        <w:tc>
          <w:tcPr>
            <w:tcW w:w="2160" w:type="dxa"/>
          </w:tcPr>
          <w:p w14:paraId="5C5F0936">
            <w:pPr>
              <w:spacing w:after="0" w:line="240" w:lineRule="auto"/>
            </w:pPr>
            <w:r>
              <w:t>Record to delete</w:t>
            </w:r>
          </w:p>
        </w:tc>
      </w:tr>
      <w:tr w14:paraId="4506B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8F4ABA8">
            <w:pPr>
              <w:spacing w:after="0" w:line="240" w:lineRule="auto"/>
            </w:pPr>
            <w:r>
              <w:t>3</w:t>
            </w:r>
          </w:p>
        </w:tc>
        <w:tc>
          <w:tcPr>
            <w:tcW w:w="2160" w:type="dxa"/>
          </w:tcPr>
          <w:p w14:paraId="2109CA9D">
            <w:pPr>
              <w:spacing w:after="0" w:line="240" w:lineRule="auto"/>
            </w:pPr>
            <w:r>
              <w:t>Loop i = 0 to *total - 1</w:t>
            </w:r>
          </w:p>
        </w:tc>
        <w:tc>
          <w:tcPr>
            <w:tcW w:w="2160" w:type="dxa"/>
          </w:tcPr>
          <w:p w14:paraId="7D9EAA99">
            <w:pPr>
              <w:spacing w:after="0" w:line="240" w:lineRule="auto"/>
            </w:pPr>
            <w:r>
              <w:t>—</w:t>
            </w:r>
          </w:p>
        </w:tc>
        <w:tc>
          <w:tcPr>
            <w:tcW w:w="2160" w:type="dxa"/>
          </w:tcPr>
          <w:p w14:paraId="6FBCB6CD">
            <w:pPr>
              <w:spacing w:after="0" w:line="240" w:lineRule="auto"/>
            </w:pPr>
            <w:r>
              <w:t>Search for matching roll number</w:t>
            </w:r>
          </w:p>
        </w:tc>
      </w:tr>
      <w:tr w14:paraId="4AE9F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1D8564A">
            <w:pPr>
              <w:spacing w:after="0" w:line="240" w:lineRule="auto"/>
            </w:pPr>
            <w:r>
              <w:t>4</w:t>
            </w:r>
          </w:p>
        </w:tc>
        <w:tc>
          <w:tcPr>
            <w:tcW w:w="2160" w:type="dxa"/>
          </w:tcPr>
          <w:p w14:paraId="3B37C9F5">
            <w:pPr>
              <w:spacing w:after="0" w:line="240" w:lineRule="auto"/>
            </w:pPr>
            <w:r>
              <w:t>Match found → shift elements down</w:t>
            </w:r>
          </w:p>
        </w:tc>
        <w:tc>
          <w:tcPr>
            <w:tcW w:w="2160" w:type="dxa"/>
          </w:tcPr>
          <w:p w14:paraId="2E10F9A9">
            <w:pPr>
              <w:spacing w:after="0" w:line="240" w:lineRule="auto"/>
            </w:pPr>
            <w:r>
              <w:t>Arrays name, dept, email, rollno, num, gpa updated</w:t>
            </w:r>
          </w:p>
        </w:tc>
        <w:tc>
          <w:tcPr>
            <w:tcW w:w="2160" w:type="dxa"/>
          </w:tcPr>
          <w:p w14:paraId="1DF6E158">
            <w:pPr>
              <w:spacing w:after="0" w:line="240" w:lineRule="auto"/>
            </w:pPr>
            <w:r>
              <w:t>Removes record and closes gap</w:t>
            </w:r>
          </w:p>
        </w:tc>
      </w:tr>
      <w:tr w14:paraId="5B87A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5F44129">
            <w:pPr>
              <w:spacing w:after="0" w:line="240" w:lineRule="auto"/>
            </w:pPr>
            <w:r>
              <w:t>5</w:t>
            </w:r>
          </w:p>
        </w:tc>
        <w:tc>
          <w:tcPr>
            <w:tcW w:w="2160" w:type="dxa"/>
          </w:tcPr>
          <w:p w14:paraId="146CBBF8">
            <w:pPr>
              <w:spacing w:after="0" w:line="240" w:lineRule="auto"/>
            </w:pPr>
            <w:r>
              <w:t>Decrease count</w:t>
            </w:r>
          </w:p>
        </w:tc>
        <w:tc>
          <w:tcPr>
            <w:tcW w:w="2160" w:type="dxa"/>
          </w:tcPr>
          <w:p w14:paraId="36016099">
            <w:pPr>
              <w:spacing w:after="0" w:line="240" w:lineRule="auto"/>
            </w:pPr>
            <w:r>
              <w:t>(*total)--</w:t>
            </w:r>
          </w:p>
        </w:tc>
        <w:tc>
          <w:tcPr>
            <w:tcW w:w="2160" w:type="dxa"/>
          </w:tcPr>
          <w:p w14:paraId="45889CFF">
            <w:pPr>
              <w:spacing w:after="0" w:line="240" w:lineRule="auto"/>
            </w:pPr>
            <w:r>
              <w:t>Total record count reduced</w:t>
            </w:r>
          </w:p>
        </w:tc>
      </w:tr>
      <w:tr w14:paraId="2D884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CECA901">
            <w:pPr>
              <w:spacing w:after="0" w:line="240" w:lineRule="auto"/>
            </w:pPr>
            <w:r>
              <w:t>6</w:t>
            </w:r>
          </w:p>
        </w:tc>
        <w:tc>
          <w:tcPr>
            <w:tcW w:w="2160" w:type="dxa"/>
          </w:tcPr>
          <w:p w14:paraId="173D7A44">
            <w:pPr>
              <w:spacing w:after="0" w:line="240" w:lineRule="auto"/>
            </w:pPr>
            <w:r>
              <w:t>Print 'Record deleted successfully'</w:t>
            </w:r>
          </w:p>
        </w:tc>
        <w:tc>
          <w:tcPr>
            <w:tcW w:w="2160" w:type="dxa"/>
          </w:tcPr>
          <w:p w14:paraId="3B91C841">
            <w:pPr>
              <w:spacing w:after="0" w:line="240" w:lineRule="auto"/>
            </w:pPr>
            <w:r>
              <w:t>—</w:t>
            </w:r>
          </w:p>
        </w:tc>
        <w:tc>
          <w:tcPr>
            <w:tcW w:w="2160" w:type="dxa"/>
          </w:tcPr>
          <w:p w14:paraId="10FF3641">
            <w:pPr>
              <w:spacing w:after="0" w:line="240" w:lineRule="auto"/>
            </w:pPr>
            <w:r>
              <w:t>Confirmation message</w:t>
            </w:r>
          </w:p>
        </w:tc>
      </w:tr>
    </w:tbl>
    <w:p w14:paraId="09D78C0E"/>
    <w:p w14:paraId="42CEA297">
      <w:pPr>
        <w:pStyle w:val="3"/>
      </w:pPr>
      <w:r>
        <w:t>delet() Function – Case 2: Delete All Records</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2C08E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ABEB743">
            <w:pPr>
              <w:spacing w:after="0" w:line="240" w:lineRule="auto"/>
            </w:pPr>
            <w:r>
              <w:rPr>
                <w:b/>
              </w:rPr>
              <w:t>Step</w:t>
            </w:r>
          </w:p>
        </w:tc>
        <w:tc>
          <w:tcPr>
            <w:tcW w:w="2160" w:type="dxa"/>
          </w:tcPr>
          <w:p w14:paraId="2240E0E1">
            <w:pPr>
              <w:spacing w:after="0" w:line="240" w:lineRule="auto"/>
            </w:pPr>
            <w:r>
              <w:rPr>
                <w:b/>
              </w:rPr>
              <w:t>Input/Output</w:t>
            </w:r>
          </w:p>
        </w:tc>
        <w:tc>
          <w:tcPr>
            <w:tcW w:w="2160" w:type="dxa"/>
          </w:tcPr>
          <w:p w14:paraId="427495A8">
            <w:pPr>
              <w:spacing w:after="0" w:line="240" w:lineRule="auto"/>
            </w:pPr>
            <w:r>
              <w:rPr>
                <w:b/>
              </w:rPr>
              <w:t>Variable(s) Changed</w:t>
            </w:r>
          </w:p>
        </w:tc>
        <w:tc>
          <w:tcPr>
            <w:tcW w:w="2160" w:type="dxa"/>
          </w:tcPr>
          <w:p w14:paraId="5A9C47C9">
            <w:pPr>
              <w:spacing w:after="0" w:line="240" w:lineRule="auto"/>
            </w:pPr>
            <w:r>
              <w:rPr>
                <w:b/>
              </w:rPr>
              <w:t>Explanation</w:t>
            </w:r>
          </w:p>
        </w:tc>
      </w:tr>
      <w:tr w14:paraId="7CDE2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6FCC31F">
            <w:pPr>
              <w:spacing w:after="0" w:line="240" w:lineRule="auto"/>
            </w:pPr>
            <w:r>
              <w:t>1</w:t>
            </w:r>
          </w:p>
        </w:tc>
        <w:tc>
          <w:tcPr>
            <w:tcW w:w="2160" w:type="dxa"/>
          </w:tcPr>
          <w:p w14:paraId="5F8E62C3">
            <w:pPr>
              <w:spacing w:after="0" w:line="240" w:lineRule="auto"/>
            </w:pPr>
            <w:r>
              <w:t>Prompt → input 2</w:t>
            </w:r>
          </w:p>
        </w:tc>
        <w:tc>
          <w:tcPr>
            <w:tcW w:w="2160" w:type="dxa"/>
          </w:tcPr>
          <w:p w14:paraId="07625FC4">
            <w:pPr>
              <w:spacing w:after="0" w:line="240" w:lineRule="auto"/>
            </w:pPr>
            <w:r>
              <w:t>choice = 2</w:t>
            </w:r>
          </w:p>
        </w:tc>
        <w:tc>
          <w:tcPr>
            <w:tcW w:w="2160" w:type="dxa"/>
          </w:tcPr>
          <w:p w14:paraId="5D687176">
            <w:pPr>
              <w:spacing w:after="0" w:line="240" w:lineRule="auto"/>
            </w:pPr>
            <w:r>
              <w:t>Choose to delete all</w:t>
            </w:r>
          </w:p>
        </w:tc>
      </w:tr>
      <w:tr w14:paraId="034C6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AD03501">
            <w:pPr>
              <w:spacing w:after="0" w:line="240" w:lineRule="auto"/>
            </w:pPr>
            <w:r>
              <w:t>2</w:t>
            </w:r>
          </w:p>
        </w:tc>
        <w:tc>
          <w:tcPr>
            <w:tcW w:w="2160" w:type="dxa"/>
          </w:tcPr>
          <w:p w14:paraId="01AD0372">
            <w:pPr>
              <w:spacing w:after="0" w:line="240" w:lineRule="auto"/>
            </w:pPr>
            <w:r>
              <w:t>Confirmation → input 1 (yes)</w:t>
            </w:r>
          </w:p>
        </w:tc>
        <w:tc>
          <w:tcPr>
            <w:tcW w:w="2160" w:type="dxa"/>
          </w:tcPr>
          <w:p w14:paraId="13651F3C">
            <w:pPr>
              <w:spacing w:after="0" w:line="240" w:lineRule="auto"/>
            </w:pPr>
            <w:r>
              <w:t>*total = 0</w:t>
            </w:r>
          </w:p>
        </w:tc>
        <w:tc>
          <w:tcPr>
            <w:tcW w:w="2160" w:type="dxa"/>
          </w:tcPr>
          <w:p w14:paraId="58699548">
            <w:pPr>
              <w:spacing w:after="0" w:line="240" w:lineRule="auto"/>
            </w:pPr>
            <w:r>
              <w:t>Clears all records</w:t>
            </w:r>
          </w:p>
        </w:tc>
      </w:tr>
      <w:tr w14:paraId="20CAA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499AEEE">
            <w:pPr>
              <w:spacing w:after="0" w:line="240" w:lineRule="auto"/>
            </w:pPr>
            <w:r>
              <w:t>3</w:t>
            </w:r>
          </w:p>
        </w:tc>
        <w:tc>
          <w:tcPr>
            <w:tcW w:w="2160" w:type="dxa"/>
          </w:tcPr>
          <w:p w14:paraId="01C0255A">
            <w:pPr>
              <w:spacing w:after="0" w:line="240" w:lineRule="auto"/>
            </w:pPr>
            <w:r>
              <w:t>Print 'All records deleted successfully'</w:t>
            </w:r>
          </w:p>
        </w:tc>
        <w:tc>
          <w:tcPr>
            <w:tcW w:w="2160" w:type="dxa"/>
          </w:tcPr>
          <w:p w14:paraId="52AF0192">
            <w:pPr>
              <w:spacing w:after="0" w:line="240" w:lineRule="auto"/>
            </w:pPr>
            <w:r>
              <w:t>—</w:t>
            </w:r>
          </w:p>
        </w:tc>
        <w:tc>
          <w:tcPr>
            <w:tcW w:w="2160" w:type="dxa"/>
          </w:tcPr>
          <w:p w14:paraId="66E8228D">
            <w:pPr>
              <w:spacing w:after="0" w:line="240" w:lineRule="auto"/>
            </w:pPr>
            <w:r>
              <w:t>Confirmation message</w:t>
            </w:r>
          </w:p>
        </w:tc>
      </w:tr>
      <w:tr w14:paraId="0CFD0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A42B60D">
            <w:pPr>
              <w:spacing w:after="0" w:line="240" w:lineRule="auto"/>
            </w:pPr>
            <w:r>
              <w:t>4</w:t>
            </w:r>
          </w:p>
        </w:tc>
        <w:tc>
          <w:tcPr>
            <w:tcW w:w="2160" w:type="dxa"/>
          </w:tcPr>
          <w:p w14:paraId="01ED0803">
            <w:pPr>
              <w:spacing w:after="0" w:line="240" w:lineRule="auto"/>
            </w:pPr>
            <w:r>
              <w:t>Else (input ≠ 1)</w:t>
            </w:r>
          </w:p>
        </w:tc>
        <w:tc>
          <w:tcPr>
            <w:tcW w:w="2160" w:type="dxa"/>
          </w:tcPr>
          <w:p w14:paraId="10D7CAAB">
            <w:pPr>
              <w:spacing w:after="0" w:line="240" w:lineRule="auto"/>
            </w:pPr>
            <w:r>
              <w:t>—</w:t>
            </w:r>
          </w:p>
        </w:tc>
        <w:tc>
          <w:tcPr>
            <w:tcW w:w="2160" w:type="dxa"/>
          </w:tcPr>
          <w:p w14:paraId="2DC2F631">
            <w:pPr>
              <w:spacing w:after="0" w:line="240" w:lineRule="auto"/>
            </w:pPr>
            <w:r>
              <w:t>Operation cancelled</w:t>
            </w:r>
          </w:p>
        </w:tc>
      </w:tr>
    </w:tbl>
    <w:p w14:paraId="699F8A76">
      <w:pPr>
        <w:pStyle w:val="2"/>
        <w:bidi w:val="0"/>
        <w:rPr>
          <w:rFonts w:hint="default"/>
          <w:lang w:val="en-US"/>
        </w:rPr>
      </w:pPr>
      <w:bookmarkStart w:id="12" w:name="_Toc25510"/>
      <w:r>
        <w:rPr>
          <w:rFonts w:hint="default"/>
          <w:lang w:val="en-US"/>
        </w:rPr>
        <w:t>Pseudo code (delete)</w:t>
      </w:r>
      <w:bookmarkEnd w:id="12"/>
    </w:p>
    <w:p w14:paraId="2ABAF6EC">
      <w:r>
        <w:rPr>
          <w:rFonts w:ascii="Courier New" w:hAnsi="Courier New"/>
          <w:color w:val="000000"/>
          <w:sz w:val="20"/>
        </w:rPr>
        <w:t>FUNCTION delet(name, dept, email, rollno, num, gpa, total)</w:t>
      </w:r>
      <w:r>
        <w:rPr>
          <w:rFonts w:ascii="Courier New" w:hAnsi="Courier New"/>
          <w:color w:val="000000"/>
          <w:sz w:val="20"/>
        </w:rPr>
        <w:br w:type="textWrapping"/>
      </w:r>
      <w:r>
        <w:rPr>
          <w:rFonts w:ascii="Courier New" w:hAnsi="Courier New"/>
          <w:color w:val="000000"/>
          <w:sz w:val="20"/>
        </w:rPr>
        <w:t xml:space="preserve">    DISPLAY "Press 1 for specific record, 2 for all"</w:t>
      </w:r>
      <w:r>
        <w:rPr>
          <w:rFonts w:ascii="Courier New" w:hAnsi="Courier New"/>
          <w:color w:val="000000"/>
          <w:sz w:val="20"/>
        </w:rPr>
        <w:br w:type="textWrapping"/>
      </w:r>
      <w:r>
        <w:rPr>
          <w:rFonts w:ascii="Courier New" w:hAnsi="Courier New"/>
          <w:color w:val="000000"/>
          <w:sz w:val="20"/>
        </w:rPr>
        <w:t xml:space="preserve">    INPUT choice</w:t>
      </w:r>
      <w:r>
        <w:rPr>
          <w:rFonts w:ascii="Courier New" w:hAnsi="Courier New"/>
          <w:color w:val="000000"/>
          <w:sz w:val="20"/>
        </w:rPr>
        <w:br w:type="textWrapping"/>
      </w:r>
      <w:r>
        <w:rPr>
          <w:rFonts w:ascii="Courier New" w:hAnsi="Courier New"/>
          <w:color w:val="000000"/>
          <w:sz w:val="20"/>
        </w:rPr>
        <w:br w:type="textWrapping"/>
      </w:r>
      <w:r>
        <w:rPr>
          <w:rFonts w:ascii="Courier New" w:hAnsi="Courier New"/>
          <w:color w:val="000000"/>
          <w:sz w:val="20"/>
        </w:rPr>
        <w:t xml:space="preserve">    IF choice == 1 THEN</w:t>
      </w:r>
      <w:r>
        <w:rPr>
          <w:rFonts w:ascii="Courier New" w:hAnsi="Courier New"/>
          <w:color w:val="000000"/>
          <w:sz w:val="20"/>
        </w:rPr>
        <w:br w:type="textWrapping"/>
      </w:r>
      <w:r>
        <w:rPr>
          <w:rFonts w:ascii="Courier New" w:hAnsi="Courier New"/>
          <w:color w:val="000000"/>
          <w:sz w:val="20"/>
        </w:rPr>
        <w:t xml:space="preserve">        DISPLAY "Enter roll number"</w:t>
      </w:r>
      <w:r>
        <w:rPr>
          <w:rFonts w:ascii="Courier New" w:hAnsi="Courier New"/>
          <w:color w:val="000000"/>
          <w:sz w:val="20"/>
        </w:rPr>
        <w:br w:type="textWrapping"/>
      </w:r>
      <w:r>
        <w:rPr>
          <w:rFonts w:ascii="Courier New" w:hAnsi="Courier New"/>
          <w:color w:val="000000"/>
          <w:sz w:val="20"/>
        </w:rPr>
        <w:t xml:space="preserve">        INPUT r</w:t>
      </w:r>
      <w:r>
        <w:rPr>
          <w:rFonts w:ascii="Courier New" w:hAnsi="Courier New"/>
          <w:color w:val="000000"/>
          <w:sz w:val="20"/>
        </w:rPr>
        <w:br w:type="textWrapping"/>
      </w:r>
      <w:r>
        <w:rPr>
          <w:rFonts w:ascii="Courier New" w:hAnsi="Courier New"/>
          <w:color w:val="000000"/>
          <w:sz w:val="20"/>
        </w:rPr>
        <w:t xml:space="preserve">        found ← 0</w:t>
      </w:r>
      <w:r>
        <w:rPr>
          <w:rFonts w:ascii="Courier New" w:hAnsi="Courier New"/>
          <w:color w:val="000000"/>
          <w:sz w:val="20"/>
        </w:rPr>
        <w:br w:type="textWrapping"/>
      </w:r>
      <w:r>
        <w:rPr>
          <w:rFonts w:ascii="Courier New" w:hAnsi="Courier New"/>
          <w:color w:val="000000"/>
          <w:sz w:val="20"/>
        </w:rPr>
        <w:br w:type="textWrapping"/>
      </w:r>
      <w:r>
        <w:rPr>
          <w:rFonts w:ascii="Courier New" w:hAnsi="Courier New"/>
          <w:color w:val="000000"/>
          <w:sz w:val="20"/>
        </w:rPr>
        <w:t xml:space="preserve">        FOR i ← 0 TO total-1 DO</w:t>
      </w:r>
      <w:r>
        <w:rPr>
          <w:rFonts w:ascii="Courier New" w:hAnsi="Courier New"/>
          <w:color w:val="000000"/>
          <w:sz w:val="20"/>
        </w:rPr>
        <w:br w:type="textWrapping"/>
      </w:r>
      <w:r>
        <w:rPr>
          <w:rFonts w:ascii="Courier New" w:hAnsi="Courier New"/>
          <w:color w:val="000000"/>
          <w:sz w:val="20"/>
        </w:rPr>
        <w:t xml:space="preserve">            IF rollno[i] == r THEN</w:t>
      </w:r>
      <w:r>
        <w:rPr>
          <w:rFonts w:ascii="Courier New" w:hAnsi="Courier New"/>
          <w:color w:val="000000"/>
          <w:sz w:val="20"/>
        </w:rPr>
        <w:br w:type="textWrapping"/>
      </w:r>
      <w:r>
        <w:rPr>
          <w:rFonts w:ascii="Courier New" w:hAnsi="Courier New"/>
          <w:color w:val="000000"/>
          <w:sz w:val="20"/>
        </w:rPr>
        <w:t xml:space="preserve">                found ← 1</w:t>
      </w:r>
      <w:r>
        <w:rPr>
          <w:rFonts w:ascii="Courier New" w:hAnsi="Courier New"/>
          <w:color w:val="000000"/>
          <w:sz w:val="20"/>
        </w:rPr>
        <w:br w:type="textWrapping"/>
      </w:r>
      <w:r>
        <w:rPr>
          <w:rFonts w:ascii="Courier New" w:hAnsi="Courier New"/>
          <w:color w:val="000000"/>
          <w:sz w:val="20"/>
        </w:rPr>
        <w:t xml:space="preserve">                FOR j ← i TO total-2 DO</w:t>
      </w:r>
      <w:r>
        <w:rPr>
          <w:rFonts w:ascii="Courier New" w:hAnsi="Courier New"/>
          <w:color w:val="000000"/>
          <w:sz w:val="20"/>
        </w:rPr>
        <w:br w:type="textWrapping"/>
      </w:r>
      <w:r>
        <w:rPr>
          <w:rFonts w:ascii="Courier New" w:hAnsi="Courier New"/>
          <w:color w:val="000000"/>
          <w:sz w:val="20"/>
        </w:rPr>
        <w:t xml:space="preserve">                    SHIFT all data arrays one position left</w:t>
      </w:r>
      <w:r>
        <w:rPr>
          <w:rFonts w:ascii="Courier New" w:hAnsi="Courier New"/>
          <w:color w:val="000000"/>
          <w:sz w:val="20"/>
        </w:rPr>
        <w:br w:type="textWrapping"/>
      </w:r>
      <w:r>
        <w:rPr>
          <w:rFonts w:ascii="Courier New" w:hAnsi="Courier New"/>
          <w:color w:val="000000"/>
          <w:sz w:val="20"/>
        </w:rPr>
        <w:t xml:space="preserve">                END FOR</w:t>
      </w:r>
      <w:r>
        <w:rPr>
          <w:rFonts w:ascii="Courier New" w:hAnsi="Courier New"/>
          <w:color w:val="000000"/>
          <w:sz w:val="20"/>
        </w:rPr>
        <w:br w:type="textWrapping"/>
      </w:r>
      <w:r>
        <w:rPr>
          <w:rFonts w:ascii="Courier New" w:hAnsi="Courier New"/>
          <w:color w:val="000000"/>
          <w:sz w:val="20"/>
        </w:rPr>
        <w:t xml:space="preserve">                total ← total - 1</w:t>
      </w:r>
      <w:r>
        <w:rPr>
          <w:rFonts w:ascii="Courier New" w:hAnsi="Courier New"/>
          <w:color w:val="000000"/>
          <w:sz w:val="20"/>
        </w:rPr>
        <w:br w:type="textWrapping"/>
      </w:r>
      <w:r>
        <w:rPr>
          <w:rFonts w:ascii="Courier New" w:hAnsi="Courier New"/>
          <w:color w:val="000000"/>
          <w:sz w:val="20"/>
        </w:rPr>
        <w:t xml:space="preserve">                DISPLAY "Record deleted successfully"</w:t>
      </w:r>
      <w:r>
        <w:rPr>
          <w:rFonts w:ascii="Courier New" w:hAnsi="Courier New"/>
          <w:color w:val="000000"/>
          <w:sz w:val="20"/>
        </w:rPr>
        <w:br w:type="textWrapping"/>
      </w:r>
      <w:r>
        <w:rPr>
          <w:rFonts w:ascii="Courier New" w:hAnsi="Courier New"/>
          <w:color w:val="000000"/>
          <w:sz w:val="20"/>
        </w:rPr>
        <w:t xml:space="preserve">                BREAK</w:t>
      </w:r>
      <w:r>
        <w:rPr>
          <w:rFonts w:ascii="Courier New" w:hAnsi="Courier New"/>
          <w:color w:val="000000"/>
          <w:sz w:val="20"/>
        </w:rPr>
        <w:br w:type="textWrapping"/>
      </w:r>
      <w:r>
        <w:rPr>
          <w:rFonts w:ascii="Courier New" w:hAnsi="Courier New"/>
          <w:color w:val="000000"/>
          <w:sz w:val="20"/>
        </w:rPr>
        <w:t xml:space="preserve">            END IF</w:t>
      </w:r>
      <w:r>
        <w:rPr>
          <w:rFonts w:ascii="Courier New" w:hAnsi="Courier New"/>
          <w:color w:val="000000"/>
          <w:sz w:val="20"/>
        </w:rPr>
        <w:br w:type="textWrapping"/>
      </w:r>
      <w:r>
        <w:rPr>
          <w:rFonts w:ascii="Courier New" w:hAnsi="Courier New"/>
          <w:color w:val="000000"/>
          <w:sz w:val="20"/>
        </w:rPr>
        <w:t xml:space="preserve">        END FOR</w:t>
      </w:r>
      <w:r>
        <w:rPr>
          <w:rFonts w:ascii="Courier New" w:hAnsi="Courier New"/>
          <w:color w:val="000000"/>
          <w:sz w:val="20"/>
        </w:rPr>
        <w:br w:type="textWrapping"/>
      </w:r>
      <w:r>
        <w:rPr>
          <w:rFonts w:ascii="Courier New" w:hAnsi="Courier New"/>
          <w:color w:val="000000"/>
          <w:sz w:val="20"/>
        </w:rPr>
        <w:br w:type="textWrapping"/>
      </w:r>
      <w:r>
        <w:rPr>
          <w:rFonts w:ascii="Courier New" w:hAnsi="Courier New"/>
          <w:color w:val="000000"/>
          <w:sz w:val="20"/>
        </w:rPr>
        <w:t xml:space="preserve">        IF found == 0 THEN</w:t>
      </w:r>
      <w:r>
        <w:rPr>
          <w:rFonts w:ascii="Courier New" w:hAnsi="Courier New"/>
          <w:color w:val="000000"/>
          <w:sz w:val="20"/>
        </w:rPr>
        <w:br w:type="textWrapping"/>
      </w:r>
      <w:r>
        <w:rPr>
          <w:rFonts w:ascii="Courier New" w:hAnsi="Courier New"/>
          <w:color w:val="000000"/>
          <w:sz w:val="20"/>
        </w:rPr>
        <w:t xml:space="preserve">            DISPLAY "No record found"</w:t>
      </w:r>
      <w:r>
        <w:rPr>
          <w:rFonts w:ascii="Courier New" w:hAnsi="Courier New"/>
          <w:color w:val="000000"/>
          <w:sz w:val="20"/>
        </w:rPr>
        <w:br w:type="textWrapping"/>
      </w:r>
      <w:r>
        <w:rPr>
          <w:rFonts w:ascii="Courier New" w:hAnsi="Courier New"/>
          <w:color w:val="000000"/>
          <w:sz w:val="20"/>
        </w:rPr>
        <w:t xml:space="preserve">        END IF</w:t>
      </w:r>
      <w:r>
        <w:rPr>
          <w:rFonts w:ascii="Courier New" w:hAnsi="Courier New"/>
          <w:color w:val="000000"/>
          <w:sz w:val="20"/>
        </w:rPr>
        <w:br w:type="textWrapping"/>
      </w:r>
      <w:r>
        <w:rPr>
          <w:rFonts w:ascii="Courier New" w:hAnsi="Courier New"/>
          <w:color w:val="000000"/>
          <w:sz w:val="20"/>
        </w:rPr>
        <w:br w:type="textWrapping"/>
      </w:r>
      <w:r>
        <w:rPr>
          <w:rFonts w:ascii="Courier New" w:hAnsi="Courier New"/>
          <w:color w:val="000000"/>
          <w:sz w:val="20"/>
        </w:rPr>
        <w:t xml:space="preserve">    ELSE IF choice == 2 THEN</w:t>
      </w:r>
      <w:r>
        <w:rPr>
          <w:rFonts w:ascii="Courier New" w:hAnsi="Courier New"/>
          <w:color w:val="000000"/>
          <w:sz w:val="20"/>
        </w:rPr>
        <w:br w:type="textWrapping"/>
      </w:r>
      <w:r>
        <w:rPr>
          <w:rFonts w:ascii="Courier New" w:hAnsi="Courier New"/>
          <w:color w:val="000000"/>
          <w:sz w:val="20"/>
        </w:rPr>
        <w:t xml:space="preserve">        DISPLAY "Confirm deletion (1 for yes)"</w:t>
      </w:r>
      <w:r>
        <w:rPr>
          <w:rFonts w:ascii="Courier New" w:hAnsi="Courier New"/>
          <w:color w:val="000000"/>
          <w:sz w:val="20"/>
        </w:rPr>
        <w:br w:type="textWrapping"/>
      </w:r>
      <w:r>
        <w:rPr>
          <w:rFonts w:ascii="Courier New" w:hAnsi="Courier New"/>
          <w:color w:val="000000"/>
          <w:sz w:val="20"/>
        </w:rPr>
        <w:t xml:space="preserve">        INPUT confirm</w:t>
      </w:r>
      <w:r>
        <w:rPr>
          <w:rFonts w:ascii="Courier New" w:hAnsi="Courier New"/>
          <w:color w:val="000000"/>
          <w:sz w:val="20"/>
        </w:rPr>
        <w:br w:type="textWrapping"/>
      </w:r>
      <w:r>
        <w:rPr>
          <w:rFonts w:ascii="Courier New" w:hAnsi="Courier New"/>
          <w:color w:val="000000"/>
          <w:sz w:val="20"/>
        </w:rPr>
        <w:t xml:space="preserve">        IF confirm == 1 THEN</w:t>
      </w:r>
      <w:r>
        <w:rPr>
          <w:rFonts w:ascii="Courier New" w:hAnsi="Courier New"/>
          <w:color w:val="000000"/>
          <w:sz w:val="20"/>
        </w:rPr>
        <w:br w:type="textWrapping"/>
      </w:r>
      <w:r>
        <w:rPr>
          <w:rFonts w:ascii="Courier New" w:hAnsi="Courier New"/>
          <w:color w:val="000000"/>
          <w:sz w:val="20"/>
        </w:rPr>
        <w:t xml:space="preserve">            total ← 0</w:t>
      </w:r>
      <w:r>
        <w:rPr>
          <w:rFonts w:ascii="Courier New" w:hAnsi="Courier New"/>
          <w:color w:val="000000"/>
          <w:sz w:val="20"/>
        </w:rPr>
        <w:br w:type="textWrapping"/>
      </w:r>
      <w:r>
        <w:rPr>
          <w:rFonts w:ascii="Courier New" w:hAnsi="Courier New"/>
          <w:color w:val="000000"/>
          <w:sz w:val="20"/>
        </w:rPr>
        <w:t xml:space="preserve">            DISPLAY "All records deleted"</w:t>
      </w:r>
      <w:r>
        <w:rPr>
          <w:rFonts w:ascii="Courier New" w:hAnsi="Courier New"/>
          <w:color w:val="000000"/>
          <w:sz w:val="20"/>
        </w:rPr>
        <w:br w:type="textWrapping"/>
      </w:r>
      <w:r>
        <w:rPr>
          <w:rFonts w:ascii="Courier New" w:hAnsi="Courier New"/>
          <w:color w:val="000000"/>
          <w:sz w:val="20"/>
        </w:rPr>
        <w:t xml:space="preserve">        ELSE</w:t>
      </w:r>
      <w:r>
        <w:rPr>
          <w:rFonts w:ascii="Courier New" w:hAnsi="Courier New"/>
          <w:color w:val="000000"/>
          <w:sz w:val="20"/>
        </w:rPr>
        <w:br w:type="textWrapping"/>
      </w:r>
      <w:r>
        <w:rPr>
          <w:rFonts w:ascii="Courier New" w:hAnsi="Courier New"/>
          <w:color w:val="000000"/>
          <w:sz w:val="20"/>
        </w:rPr>
        <w:t xml:space="preserve">            DISPLAY "Operation cancelled"</w:t>
      </w:r>
      <w:r>
        <w:rPr>
          <w:rFonts w:ascii="Courier New" w:hAnsi="Courier New"/>
          <w:color w:val="000000"/>
          <w:sz w:val="20"/>
        </w:rPr>
        <w:br w:type="textWrapping"/>
      </w:r>
      <w:r>
        <w:rPr>
          <w:rFonts w:ascii="Courier New" w:hAnsi="Courier New"/>
          <w:color w:val="000000"/>
          <w:sz w:val="20"/>
        </w:rPr>
        <w:t xml:space="preserve">        END IF</w:t>
      </w:r>
      <w:r>
        <w:rPr>
          <w:rFonts w:ascii="Courier New" w:hAnsi="Courier New"/>
          <w:color w:val="000000"/>
          <w:sz w:val="20"/>
        </w:rPr>
        <w:br w:type="textWrapping"/>
      </w:r>
      <w:r>
        <w:rPr>
          <w:rFonts w:ascii="Courier New" w:hAnsi="Courier New"/>
          <w:color w:val="000000"/>
          <w:sz w:val="20"/>
        </w:rPr>
        <w:t xml:space="preserve">    ELSE</w:t>
      </w:r>
      <w:r>
        <w:rPr>
          <w:rFonts w:ascii="Courier New" w:hAnsi="Courier New"/>
          <w:color w:val="000000"/>
          <w:sz w:val="20"/>
        </w:rPr>
        <w:br w:type="textWrapping"/>
      </w:r>
      <w:r>
        <w:rPr>
          <w:rFonts w:ascii="Courier New" w:hAnsi="Courier New"/>
          <w:color w:val="000000"/>
          <w:sz w:val="20"/>
        </w:rPr>
        <w:t xml:space="preserve">        DISPLAY "Invalid choice"</w:t>
      </w:r>
      <w:r>
        <w:rPr>
          <w:rFonts w:ascii="Courier New" w:hAnsi="Courier New"/>
          <w:color w:val="000000"/>
          <w:sz w:val="20"/>
        </w:rPr>
        <w:br w:type="textWrapping"/>
      </w:r>
      <w:r>
        <w:rPr>
          <w:rFonts w:ascii="Courier New" w:hAnsi="Courier New"/>
          <w:color w:val="000000"/>
          <w:sz w:val="20"/>
        </w:rPr>
        <w:t xml:space="preserve">    END IF</w:t>
      </w:r>
      <w:r>
        <w:rPr>
          <w:rFonts w:ascii="Courier New" w:hAnsi="Courier New"/>
          <w:color w:val="000000"/>
          <w:sz w:val="20"/>
        </w:rPr>
        <w:br w:type="textWrapping"/>
      </w:r>
      <w:r>
        <w:rPr>
          <w:rFonts w:ascii="Courier New" w:hAnsi="Courier New"/>
          <w:color w:val="000000"/>
          <w:sz w:val="20"/>
        </w:rPr>
        <w:t>END FUNCTION</w:t>
      </w:r>
    </w:p>
    <w:p w14:paraId="1F364ECD"/>
    <w:p w14:paraId="24F8F6DC">
      <w:pPr>
        <w:pStyle w:val="2"/>
        <w:numPr>
          <w:ilvl w:val="0"/>
          <w:numId w:val="9"/>
        </w:numPr>
        <w:bidi w:val="0"/>
        <w:rPr>
          <w:rFonts w:hint="default"/>
          <w:lang w:val="en-US"/>
        </w:rPr>
      </w:pPr>
      <w:bookmarkStart w:id="13" w:name="_Toc22671"/>
      <w:r>
        <w:rPr>
          <w:rFonts w:hint="default"/>
          <w:lang w:val="en-US"/>
        </w:rPr>
        <w:t>Modify function :</w:t>
      </w:r>
      <w:bookmarkEnd w:id="13"/>
    </w:p>
    <w:p w14:paraId="2C3536B3">
      <w:pPr>
        <w:numPr>
          <w:ilvl w:val="0"/>
          <w:numId w:val="0"/>
        </w:numPr>
        <w:rPr>
          <w:rFonts w:hint="default"/>
          <w:lang w:val="en-US"/>
        </w:rPr>
      </w:pPr>
      <w:r>
        <w:rPr>
          <w:rFonts w:hint="default"/>
          <w:lang w:val="en-US"/>
        </w:rPr>
        <w:t>The modify function modifies an existing record of student , it uses roll number as primary key to find the previous record and overwrite it with the new input .</w:t>
      </w:r>
    </w:p>
    <w:p w14:paraId="440DDC3D">
      <w:pPr>
        <w:pStyle w:val="3"/>
      </w:pPr>
      <w:r>
        <w:rPr>
          <w:rFonts w:hint="default"/>
          <w:lang w:val="en-US"/>
        </w:rPr>
        <w:t xml:space="preserve">Dry run : </w:t>
      </w:r>
      <w:r>
        <w:t>modify() Function</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7A369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3E507BF">
            <w:pPr>
              <w:spacing w:after="0" w:line="240" w:lineRule="auto"/>
            </w:pPr>
            <w:r>
              <w:rPr>
                <w:b/>
              </w:rPr>
              <w:t>Step</w:t>
            </w:r>
          </w:p>
        </w:tc>
        <w:tc>
          <w:tcPr>
            <w:tcW w:w="2160" w:type="dxa"/>
          </w:tcPr>
          <w:p w14:paraId="4FAAE2A9">
            <w:pPr>
              <w:spacing w:after="0" w:line="240" w:lineRule="auto"/>
            </w:pPr>
            <w:r>
              <w:rPr>
                <w:b/>
              </w:rPr>
              <w:t>Input/Output</w:t>
            </w:r>
          </w:p>
        </w:tc>
        <w:tc>
          <w:tcPr>
            <w:tcW w:w="2160" w:type="dxa"/>
          </w:tcPr>
          <w:p w14:paraId="3D60AF6C">
            <w:pPr>
              <w:spacing w:after="0" w:line="240" w:lineRule="auto"/>
            </w:pPr>
            <w:r>
              <w:rPr>
                <w:b/>
              </w:rPr>
              <w:t>Variable(s) Changed</w:t>
            </w:r>
          </w:p>
        </w:tc>
        <w:tc>
          <w:tcPr>
            <w:tcW w:w="2160" w:type="dxa"/>
          </w:tcPr>
          <w:p w14:paraId="1BCA757E">
            <w:pPr>
              <w:spacing w:after="0" w:line="240" w:lineRule="auto"/>
            </w:pPr>
            <w:r>
              <w:rPr>
                <w:b/>
              </w:rPr>
              <w:t>Explanation</w:t>
            </w:r>
          </w:p>
        </w:tc>
      </w:tr>
      <w:tr w14:paraId="2ADB2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EEAB5DA">
            <w:pPr>
              <w:spacing w:after="0" w:line="240" w:lineRule="auto"/>
            </w:pPr>
            <w:r>
              <w:t>1</w:t>
            </w:r>
          </w:p>
        </w:tc>
        <w:tc>
          <w:tcPr>
            <w:tcW w:w="2160" w:type="dxa"/>
          </w:tcPr>
          <w:p w14:paraId="5ADE0B75">
            <w:pPr>
              <w:spacing w:after="0" w:line="240" w:lineRule="auto"/>
            </w:pPr>
            <w:r>
              <w:t>Prompt: 'Enter roll number to modify' → r = 101</w:t>
            </w:r>
          </w:p>
        </w:tc>
        <w:tc>
          <w:tcPr>
            <w:tcW w:w="2160" w:type="dxa"/>
          </w:tcPr>
          <w:p w14:paraId="59CC2122">
            <w:pPr>
              <w:spacing w:after="0" w:line="240" w:lineRule="auto"/>
            </w:pPr>
            <w:r>
              <w:t>—</w:t>
            </w:r>
          </w:p>
        </w:tc>
        <w:tc>
          <w:tcPr>
            <w:tcW w:w="2160" w:type="dxa"/>
          </w:tcPr>
          <w:p w14:paraId="1BA6A238">
            <w:pPr>
              <w:spacing w:after="0" w:line="240" w:lineRule="auto"/>
            </w:pPr>
            <w:r>
              <w:t>User provides roll number</w:t>
            </w:r>
          </w:p>
        </w:tc>
      </w:tr>
      <w:tr w14:paraId="19EE9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4DCA30B">
            <w:pPr>
              <w:spacing w:after="0" w:line="240" w:lineRule="auto"/>
            </w:pPr>
            <w:r>
              <w:t>2</w:t>
            </w:r>
          </w:p>
        </w:tc>
        <w:tc>
          <w:tcPr>
            <w:tcW w:w="2160" w:type="dxa"/>
          </w:tcPr>
          <w:p w14:paraId="1C647DF7">
            <w:pPr>
              <w:spacing w:after="0" w:line="240" w:lineRule="auto"/>
            </w:pPr>
            <w:r>
              <w:t>Loop through i = 0 to *total - 1</w:t>
            </w:r>
          </w:p>
        </w:tc>
        <w:tc>
          <w:tcPr>
            <w:tcW w:w="2160" w:type="dxa"/>
          </w:tcPr>
          <w:p w14:paraId="7F54B994">
            <w:pPr>
              <w:spacing w:after="0" w:line="240" w:lineRule="auto"/>
            </w:pPr>
            <w:r>
              <w:t>—</w:t>
            </w:r>
          </w:p>
        </w:tc>
        <w:tc>
          <w:tcPr>
            <w:tcW w:w="2160" w:type="dxa"/>
          </w:tcPr>
          <w:p w14:paraId="6C9EAED2">
            <w:pPr>
              <w:spacing w:after="0" w:line="240" w:lineRule="auto"/>
            </w:pPr>
            <w:r>
              <w:t>Search for matching record</w:t>
            </w:r>
          </w:p>
        </w:tc>
      </w:tr>
      <w:tr w14:paraId="55D1F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5AD6D59">
            <w:pPr>
              <w:spacing w:after="0" w:line="240" w:lineRule="auto"/>
            </w:pPr>
            <w:r>
              <w:t>3</w:t>
            </w:r>
          </w:p>
        </w:tc>
        <w:tc>
          <w:tcPr>
            <w:tcW w:w="2160" w:type="dxa"/>
          </w:tcPr>
          <w:p w14:paraId="2729E1A6">
            <w:pPr>
              <w:spacing w:after="0" w:line="240" w:lineRule="auto"/>
            </w:pPr>
            <w:r>
              <w:t>Match found (rollno[i] == r)</w:t>
            </w:r>
          </w:p>
        </w:tc>
        <w:tc>
          <w:tcPr>
            <w:tcW w:w="2160" w:type="dxa"/>
          </w:tcPr>
          <w:p w14:paraId="2383E46D">
            <w:pPr>
              <w:spacing w:after="0" w:line="240" w:lineRule="auto"/>
            </w:pPr>
            <w:r>
              <w:t>found = 1</w:t>
            </w:r>
          </w:p>
        </w:tc>
        <w:tc>
          <w:tcPr>
            <w:tcW w:w="2160" w:type="dxa"/>
          </w:tcPr>
          <w:p w14:paraId="1B9E934D">
            <w:pPr>
              <w:spacing w:after="0" w:line="240" w:lineRule="auto"/>
            </w:pPr>
            <w:r>
              <w:t>Record located</w:t>
            </w:r>
          </w:p>
        </w:tc>
      </w:tr>
      <w:tr w14:paraId="2A858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EBEDD88">
            <w:pPr>
              <w:spacing w:after="0" w:line="240" w:lineRule="auto"/>
            </w:pPr>
            <w:r>
              <w:t>4</w:t>
            </w:r>
          </w:p>
        </w:tc>
        <w:tc>
          <w:tcPr>
            <w:tcW w:w="2160" w:type="dxa"/>
          </w:tcPr>
          <w:p w14:paraId="3BC87877">
            <w:pPr>
              <w:spacing w:after="0" w:line="240" w:lineRule="auto"/>
            </w:pPr>
            <w:r>
              <w:t>Input: new name, dept, GPA, email, phone</w:t>
            </w:r>
          </w:p>
        </w:tc>
        <w:tc>
          <w:tcPr>
            <w:tcW w:w="2160" w:type="dxa"/>
          </w:tcPr>
          <w:p w14:paraId="3AC13E66">
            <w:pPr>
              <w:spacing w:after="0" w:line="240" w:lineRule="auto"/>
            </w:pPr>
            <w:r>
              <w:t>Updates arrays at i</w:t>
            </w:r>
          </w:p>
        </w:tc>
        <w:tc>
          <w:tcPr>
            <w:tcW w:w="2160" w:type="dxa"/>
          </w:tcPr>
          <w:p w14:paraId="107BCFFC">
            <w:pPr>
              <w:spacing w:after="0" w:line="240" w:lineRule="auto"/>
            </w:pPr>
            <w:r>
              <w:t>Overwrites old values</w:t>
            </w:r>
          </w:p>
        </w:tc>
      </w:tr>
      <w:tr w14:paraId="72147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6A7CE44">
            <w:pPr>
              <w:spacing w:after="0" w:line="240" w:lineRule="auto"/>
            </w:pPr>
            <w:r>
              <w:t>5</w:t>
            </w:r>
          </w:p>
        </w:tc>
        <w:tc>
          <w:tcPr>
            <w:tcW w:w="2160" w:type="dxa"/>
          </w:tcPr>
          <w:p w14:paraId="64CBE888">
            <w:pPr>
              <w:spacing w:after="0" w:line="240" w:lineRule="auto"/>
            </w:pPr>
            <w:r>
              <w:t>Print 'Record updated successfully!'</w:t>
            </w:r>
          </w:p>
        </w:tc>
        <w:tc>
          <w:tcPr>
            <w:tcW w:w="2160" w:type="dxa"/>
          </w:tcPr>
          <w:p w14:paraId="4A430424">
            <w:pPr>
              <w:spacing w:after="0" w:line="240" w:lineRule="auto"/>
            </w:pPr>
            <w:r>
              <w:t>—</w:t>
            </w:r>
          </w:p>
        </w:tc>
        <w:tc>
          <w:tcPr>
            <w:tcW w:w="2160" w:type="dxa"/>
          </w:tcPr>
          <w:p w14:paraId="0D77C37D">
            <w:pPr>
              <w:spacing w:after="0" w:line="240" w:lineRule="auto"/>
            </w:pPr>
            <w:r>
              <w:t>Confirmation message</w:t>
            </w:r>
          </w:p>
        </w:tc>
      </w:tr>
      <w:tr w14:paraId="18DEB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ECCEE51">
            <w:pPr>
              <w:spacing w:after="0" w:line="240" w:lineRule="auto"/>
            </w:pPr>
            <w:r>
              <w:t>6</w:t>
            </w:r>
          </w:p>
        </w:tc>
        <w:tc>
          <w:tcPr>
            <w:tcW w:w="2160" w:type="dxa"/>
          </w:tcPr>
          <w:p w14:paraId="79EA8B06">
            <w:pPr>
              <w:spacing w:after="0" w:line="240" w:lineRule="auto"/>
            </w:pPr>
            <w:r>
              <w:t>If no match found</w:t>
            </w:r>
          </w:p>
        </w:tc>
        <w:tc>
          <w:tcPr>
            <w:tcW w:w="2160" w:type="dxa"/>
          </w:tcPr>
          <w:p w14:paraId="719CEE42">
            <w:pPr>
              <w:spacing w:after="0" w:line="240" w:lineRule="auto"/>
            </w:pPr>
            <w:r>
              <w:t>—</w:t>
            </w:r>
          </w:p>
        </w:tc>
        <w:tc>
          <w:tcPr>
            <w:tcW w:w="2160" w:type="dxa"/>
          </w:tcPr>
          <w:p w14:paraId="1D8576EE">
            <w:pPr>
              <w:spacing w:after="0" w:line="240" w:lineRule="auto"/>
            </w:pPr>
            <w:r>
              <w:t>Print 'No record found'</w:t>
            </w:r>
          </w:p>
        </w:tc>
      </w:tr>
    </w:tbl>
    <w:p w14:paraId="30834CA8">
      <w:pPr>
        <w:pStyle w:val="2"/>
        <w:bidi w:val="0"/>
        <w:rPr>
          <w:rFonts w:hint="default"/>
          <w:lang w:val="en-US"/>
        </w:rPr>
      </w:pPr>
      <w:bookmarkStart w:id="14" w:name="_Toc22745"/>
      <w:r>
        <w:rPr>
          <w:rFonts w:hint="default"/>
          <w:lang w:val="en-US"/>
        </w:rPr>
        <w:t>Pseudo code (modify)</w:t>
      </w:r>
      <w:bookmarkEnd w:id="14"/>
    </w:p>
    <w:p w14:paraId="427ECC15">
      <w:r>
        <w:rPr>
          <w:rFonts w:ascii="Courier New" w:hAnsi="Courier New"/>
          <w:color w:val="000000"/>
          <w:sz w:val="20"/>
        </w:rPr>
        <w:t>FUNCTION modify(name, dept, email, rollno, num, gpa, total)</w:t>
      </w:r>
      <w:r>
        <w:rPr>
          <w:rFonts w:ascii="Courier New" w:hAnsi="Courier New"/>
          <w:color w:val="000000"/>
          <w:sz w:val="20"/>
        </w:rPr>
        <w:br w:type="textWrapping"/>
      </w:r>
      <w:r>
        <w:rPr>
          <w:rFonts w:ascii="Courier New" w:hAnsi="Courier New"/>
          <w:color w:val="000000"/>
          <w:sz w:val="20"/>
        </w:rPr>
        <w:t xml:space="preserve">    DISPLAY "Enter roll number to modify"</w:t>
      </w:r>
      <w:r>
        <w:rPr>
          <w:rFonts w:ascii="Courier New" w:hAnsi="Courier New"/>
          <w:color w:val="000000"/>
          <w:sz w:val="20"/>
        </w:rPr>
        <w:br w:type="textWrapping"/>
      </w:r>
      <w:r>
        <w:rPr>
          <w:rFonts w:ascii="Courier New" w:hAnsi="Courier New"/>
          <w:color w:val="000000"/>
          <w:sz w:val="20"/>
        </w:rPr>
        <w:t xml:space="preserve">    INPUT r</w:t>
      </w:r>
      <w:r>
        <w:rPr>
          <w:rFonts w:ascii="Courier New" w:hAnsi="Courier New"/>
          <w:color w:val="000000"/>
          <w:sz w:val="20"/>
        </w:rPr>
        <w:br w:type="textWrapping"/>
      </w:r>
      <w:r>
        <w:rPr>
          <w:rFonts w:ascii="Courier New" w:hAnsi="Courier New"/>
          <w:color w:val="000000"/>
          <w:sz w:val="20"/>
        </w:rPr>
        <w:t xml:space="preserve">    found ← 0</w:t>
      </w:r>
      <w:r>
        <w:rPr>
          <w:rFonts w:ascii="Courier New" w:hAnsi="Courier New"/>
          <w:color w:val="000000"/>
          <w:sz w:val="20"/>
        </w:rPr>
        <w:br w:type="textWrapping"/>
      </w:r>
      <w:r>
        <w:rPr>
          <w:rFonts w:ascii="Courier New" w:hAnsi="Courier New"/>
          <w:color w:val="000000"/>
          <w:sz w:val="20"/>
        </w:rPr>
        <w:br w:type="textWrapping"/>
      </w:r>
      <w:r>
        <w:rPr>
          <w:rFonts w:ascii="Courier New" w:hAnsi="Courier New"/>
          <w:color w:val="000000"/>
          <w:sz w:val="20"/>
        </w:rPr>
        <w:t xml:space="preserve">    FOR i ← 0 TO total-1 DO</w:t>
      </w:r>
      <w:r>
        <w:rPr>
          <w:rFonts w:ascii="Courier New" w:hAnsi="Courier New"/>
          <w:color w:val="000000"/>
          <w:sz w:val="20"/>
        </w:rPr>
        <w:br w:type="textWrapping"/>
      </w:r>
      <w:r>
        <w:rPr>
          <w:rFonts w:ascii="Courier New" w:hAnsi="Courier New"/>
          <w:color w:val="000000"/>
          <w:sz w:val="20"/>
        </w:rPr>
        <w:t xml:space="preserve">        IF rollno[i] == r THEN</w:t>
      </w:r>
      <w:r>
        <w:rPr>
          <w:rFonts w:ascii="Courier New" w:hAnsi="Courier New"/>
          <w:color w:val="000000"/>
          <w:sz w:val="20"/>
        </w:rPr>
        <w:br w:type="textWrapping"/>
      </w:r>
      <w:r>
        <w:rPr>
          <w:rFonts w:ascii="Courier New" w:hAnsi="Courier New"/>
          <w:color w:val="000000"/>
          <w:sz w:val="20"/>
        </w:rPr>
        <w:t xml:space="preserve">            found ← 1</w:t>
      </w:r>
      <w:r>
        <w:rPr>
          <w:rFonts w:ascii="Courier New" w:hAnsi="Courier New"/>
          <w:color w:val="000000"/>
          <w:sz w:val="20"/>
        </w:rPr>
        <w:br w:type="textWrapping"/>
      </w:r>
      <w:r>
        <w:rPr>
          <w:rFonts w:ascii="Courier New" w:hAnsi="Courier New"/>
          <w:color w:val="000000"/>
          <w:sz w:val="20"/>
        </w:rPr>
        <w:t xml:space="preserve">            DISPLAY "Enter new details"</w:t>
      </w:r>
      <w:r>
        <w:rPr>
          <w:rFonts w:ascii="Courier New" w:hAnsi="Courier New"/>
          <w:color w:val="000000"/>
          <w:sz w:val="20"/>
        </w:rPr>
        <w:br w:type="textWrapping"/>
      </w:r>
      <w:r>
        <w:rPr>
          <w:rFonts w:ascii="Courier New" w:hAnsi="Courier New"/>
          <w:color w:val="000000"/>
          <w:sz w:val="20"/>
        </w:rPr>
        <w:t xml:space="preserve">            INPUT name[i], dept[i], gpa[i], email[i], num[i]</w:t>
      </w:r>
      <w:r>
        <w:rPr>
          <w:rFonts w:ascii="Courier New" w:hAnsi="Courier New"/>
          <w:color w:val="000000"/>
          <w:sz w:val="20"/>
        </w:rPr>
        <w:br w:type="textWrapping"/>
      </w:r>
      <w:r>
        <w:rPr>
          <w:rFonts w:ascii="Courier New" w:hAnsi="Courier New"/>
          <w:color w:val="000000"/>
          <w:sz w:val="20"/>
        </w:rPr>
        <w:t xml:space="preserve">            DISPLAY "Record updated successfully"</w:t>
      </w:r>
      <w:r>
        <w:rPr>
          <w:rFonts w:ascii="Courier New" w:hAnsi="Courier New"/>
          <w:color w:val="000000"/>
          <w:sz w:val="20"/>
        </w:rPr>
        <w:br w:type="textWrapping"/>
      </w:r>
      <w:r>
        <w:rPr>
          <w:rFonts w:ascii="Courier New" w:hAnsi="Courier New"/>
          <w:color w:val="000000"/>
          <w:sz w:val="20"/>
        </w:rPr>
        <w:t xml:space="preserve">            BREAK</w:t>
      </w:r>
      <w:r>
        <w:rPr>
          <w:rFonts w:ascii="Courier New" w:hAnsi="Courier New"/>
          <w:color w:val="000000"/>
          <w:sz w:val="20"/>
        </w:rPr>
        <w:br w:type="textWrapping"/>
      </w:r>
      <w:r>
        <w:rPr>
          <w:rFonts w:ascii="Courier New" w:hAnsi="Courier New"/>
          <w:color w:val="000000"/>
          <w:sz w:val="20"/>
        </w:rPr>
        <w:t xml:space="preserve">        END IF</w:t>
      </w:r>
      <w:r>
        <w:rPr>
          <w:rFonts w:ascii="Courier New" w:hAnsi="Courier New"/>
          <w:color w:val="000000"/>
          <w:sz w:val="20"/>
        </w:rPr>
        <w:br w:type="textWrapping"/>
      </w:r>
      <w:r>
        <w:rPr>
          <w:rFonts w:ascii="Courier New" w:hAnsi="Courier New"/>
          <w:color w:val="000000"/>
          <w:sz w:val="20"/>
        </w:rPr>
        <w:t xml:space="preserve">    END FOR</w:t>
      </w:r>
      <w:r>
        <w:rPr>
          <w:rFonts w:ascii="Courier New" w:hAnsi="Courier New"/>
          <w:color w:val="000000"/>
          <w:sz w:val="20"/>
        </w:rPr>
        <w:br w:type="textWrapping"/>
      </w:r>
      <w:r>
        <w:rPr>
          <w:rFonts w:ascii="Courier New" w:hAnsi="Courier New"/>
          <w:color w:val="000000"/>
          <w:sz w:val="20"/>
        </w:rPr>
        <w:br w:type="textWrapping"/>
      </w:r>
      <w:r>
        <w:rPr>
          <w:rFonts w:ascii="Courier New" w:hAnsi="Courier New"/>
          <w:color w:val="000000"/>
          <w:sz w:val="20"/>
        </w:rPr>
        <w:t xml:space="preserve">    IF found == 0 THEN</w:t>
      </w:r>
      <w:r>
        <w:rPr>
          <w:rFonts w:ascii="Courier New" w:hAnsi="Courier New"/>
          <w:color w:val="000000"/>
          <w:sz w:val="20"/>
        </w:rPr>
        <w:br w:type="textWrapping"/>
      </w:r>
      <w:r>
        <w:rPr>
          <w:rFonts w:ascii="Courier New" w:hAnsi="Courier New"/>
          <w:color w:val="000000"/>
          <w:sz w:val="20"/>
        </w:rPr>
        <w:t xml:space="preserve">        DISPLAY "No record found"</w:t>
      </w:r>
      <w:r>
        <w:rPr>
          <w:rFonts w:ascii="Courier New" w:hAnsi="Courier New"/>
          <w:color w:val="000000"/>
          <w:sz w:val="20"/>
        </w:rPr>
        <w:br w:type="textWrapping"/>
      </w:r>
      <w:r>
        <w:rPr>
          <w:rFonts w:ascii="Courier New" w:hAnsi="Courier New"/>
          <w:color w:val="000000"/>
          <w:sz w:val="20"/>
        </w:rPr>
        <w:t xml:space="preserve">    END IF</w:t>
      </w:r>
      <w:r>
        <w:rPr>
          <w:rFonts w:ascii="Courier New" w:hAnsi="Courier New"/>
          <w:color w:val="000000"/>
          <w:sz w:val="20"/>
        </w:rPr>
        <w:br w:type="textWrapping"/>
      </w:r>
      <w:r>
        <w:rPr>
          <w:rFonts w:ascii="Courier New" w:hAnsi="Courier New"/>
          <w:color w:val="000000"/>
          <w:sz w:val="20"/>
        </w:rPr>
        <w:t>END FUNCTION</w:t>
      </w:r>
    </w:p>
    <w:p w14:paraId="2E7B68F3">
      <w:pPr>
        <w:numPr>
          <w:ilvl w:val="0"/>
          <w:numId w:val="0"/>
        </w:numPr>
        <w:rPr>
          <w:rFonts w:hint="default"/>
          <w:lang w:val="en-US"/>
        </w:rPr>
      </w:pPr>
    </w:p>
    <w:p w14:paraId="0D29B58C">
      <w:pPr>
        <w:pStyle w:val="2"/>
      </w:pPr>
      <w:bookmarkStart w:id="15" w:name="_Toc27927"/>
      <w:r>
        <w:t>Conclusion</w:t>
      </w:r>
      <w:bookmarkEnd w:id="15"/>
    </w:p>
    <w:p w14:paraId="3AE5912D">
      <w:r>
        <w:t>The Student Management System provides a simple yet effective demonstration of how fundamental programming constructs can be used to manage data. It showcases array manipulation, user-defined functions, and control flow in C. While basic in scope, this system forms a foundation for more advanced database-driven management applications. Future improvements may include file handling to store data permanently and a graphical interface for better user experience.</w:t>
      </w:r>
    </w:p>
    <w:p w14:paraId="6C94365F">
      <w:pPr>
        <w:pStyle w:val="33"/>
      </w:pPr>
      <w:r>
        <w:rPr>
          <w:rStyle w:val="199"/>
        </w:rPr>
        <w:t xml:space="preserve">The developed Student Management System stands as a concrete and highly effective demonstration of how </w:t>
      </w:r>
      <w:r>
        <w:rPr>
          <w:rStyle w:val="199"/>
          <w:b/>
          <w:bCs/>
        </w:rPr>
        <w:t>fundamental procedural programming constructs in C</w:t>
      </w:r>
      <w:r>
        <w:rPr>
          <w:rStyle w:val="199"/>
        </w:rPr>
        <w:t xml:space="preserve"> can be practically applied to create a functional data management utility</w:t>
      </w:r>
      <w:r>
        <w:t xml:space="preserve">. </w:t>
      </w:r>
      <w:r>
        <w:rPr>
          <w:rStyle w:val="200"/>
        </w:rPr>
        <w:t>The project successfully showcases expert-level array manipulation, the effective use of user-defined functions for modularity, and sophisticated control flow structures for interactive and continuous operation</w:t>
      </w:r>
      <w:r>
        <w:t xml:space="preserve">. </w:t>
      </w:r>
      <w:r>
        <w:rPr>
          <w:rStyle w:val="201"/>
        </w:rPr>
        <w:t>While operating at a basic scale, this system provides a powerful and accessible foundation for understanding the core principles that govern much larger, more sophisticated database-driven management applications</w:t>
      </w:r>
      <w:r>
        <w:t>. Intriguing Avenues for Future Expansion</w:t>
      </w:r>
    </w:p>
    <w:p w14:paraId="0EBB2EAE">
      <w:pPr>
        <w:pStyle w:val="33"/>
      </w:pPr>
      <w:r>
        <w:t xml:space="preserve">The current system’s reliance on memory (RAM) means that all data is volatile and is lost upon program termination. </w:t>
      </w:r>
      <w:r>
        <w:rPr>
          <w:rStyle w:val="202"/>
          <w:rFonts w:eastAsiaTheme="majorEastAsia"/>
        </w:rPr>
        <w:t xml:space="preserve">The most critical and intriguing future improvement would be the integration of </w:t>
      </w:r>
      <w:r>
        <w:rPr>
          <w:rStyle w:val="202"/>
          <w:rFonts w:eastAsiaTheme="majorEastAsia"/>
          <w:b/>
          <w:bCs/>
        </w:rPr>
        <w:t>robust file handling techniques</w:t>
      </w:r>
      <w:r>
        <w:rPr>
          <w:rStyle w:val="202"/>
          <w:rFonts w:eastAsiaTheme="majorEastAsia"/>
        </w:rPr>
        <w:t xml:space="preserve"> (using C's standard I/O libraries like </w:t>
      </w:r>
      <w:r>
        <w:rPr>
          <w:rStyle w:val="202"/>
          <w:rFonts w:ascii="Courier New" w:hAnsi="Courier New" w:cs="Courier New" w:eastAsiaTheme="majorEastAsia"/>
          <w:sz w:val="20"/>
          <w:szCs w:val="20"/>
        </w:rPr>
        <w:t>stdio.h</w:t>
      </w:r>
      <w:r>
        <w:rPr>
          <w:rStyle w:val="202"/>
          <w:rFonts w:eastAsiaTheme="majorEastAsia"/>
        </w:rPr>
        <w:t xml:space="preserve">) to ensure the </w:t>
      </w:r>
      <w:r>
        <w:rPr>
          <w:rStyle w:val="202"/>
          <w:rFonts w:eastAsiaTheme="majorEastAsia"/>
          <w:b/>
          <w:bCs/>
        </w:rPr>
        <w:t>permanent and secure storage of all student data</w:t>
      </w:r>
      <w:r>
        <w:rPr>
          <w:rStyle w:val="202"/>
          <w:rFonts w:eastAsiaTheme="majorEastAsia"/>
        </w:rPr>
        <w:t xml:space="preserve"> to a disk file</w:t>
      </w:r>
      <w:r>
        <w:t>.</w:t>
      </w:r>
    </w:p>
    <w:p w14:paraId="09C64265">
      <w:pPr>
        <w:pStyle w:val="33"/>
      </w:pPr>
      <w:r>
        <w:rPr>
          <w:rStyle w:val="203"/>
        </w:rPr>
        <w:t xml:space="preserve">Furthermore, to significantly enhance user engagement and administrative efficiency, future iterations should explore the possibility of replacing the austere console-based interface with a </w:t>
      </w:r>
      <w:r>
        <w:rPr>
          <w:rStyle w:val="203"/>
          <w:b/>
          <w:bCs/>
        </w:rPr>
        <w:t>visually intuitive Graphical User Interface (GUI)</w:t>
      </w:r>
      <w:r>
        <w:t>. This would dramatically improve the user experience, making the system more accessible and enjoyable for administrative staff.</w:t>
      </w:r>
    </w:p>
    <w:p w14:paraId="3206DFFB"/>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9EEA05"/>
    <w:multiLevelType w:val="singleLevel"/>
    <w:tmpl w:val="DD9EEA05"/>
    <w:lvl w:ilvl="0" w:tentative="0">
      <w:start w:val="5"/>
      <w:numFmt w:val="decimal"/>
      <w:suff w:val="space"/>
      <w:lvlText w:val="%1."/>
      <w:lvlJc w:val="left"/>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7">
    <w:nsid w:val="036A2DE4"/>
    <w:multiLevelType w:val="multilevel"/>
    <w:tmpl w:val="036A2DE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711C1D51"/>
    <w:multiLevelType w:val="multilevel"/>
    <w:tmpl w:val="711C1D5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8"/>
  </w:num>
  <w:num w:numId="8">
    <w:abstractNumId w:val="7"/>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0400C"/>
    <w:rsid w:val="00407B26"/>
    <w:rsid w:val="00504CBF"/>
    <w:rsid w:val="007E57B0"/>
    <w:rsid w:val="00AA1D8D"/>
    <w:rsid w:val="00B47730"/>
    <w:rsid w:val="00C93A5B"/>
    <w:rsid w:val="00C94787"/>
    <w:rsid w:val="00CB0664"/>
    <w:rsid w:val="00CF292C"/>
    <w:rsid w:val="00FC693F"/>
    <w:rsid w:val="24395D91"/>
    <w:rsid w:val="73E83C3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uiPriority w:val="99"/>
    <w:pPr>
      <w:tabs>
        <w:tab w:val="center" w:pos="4680"/>
        <w:tab w:val="right" w:pos="9360"/>
      </w:tabs>
      <w:spacing w:after="0" w:line="240" w:lineRule="auto"/>
    </w:pPr>
  </w:style>
  <w:style w:type="paragraph" w:styleId="19">
    <w:name w:val="header"/>
    <w:basedOn w:val="1"/>
    <w:link w:val="137"/>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34">
    <w:name w:val="Strong"/>
    <w:basedOn w:val="11"/>
    <w:qFormat/>
    <w:uiPriority w:val="22"/>
    <w:rPr>
      <w:b/>
      <w:bCs/>
    </w:rPr>
  </w:style>
  <w:style w:type="paragraph" w:styleId="35">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8">
    <w:name w:val="toc 1"/>
    <w:basedOn w:val="1"/>
    <w:next w:val="1"/>
    <w:semiHidden/>
    <w:unhideWhenUsed/>
    <w:uiPriority w:val="39"/>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uiPriority w:val="99"/>
  </w:style>
  <w:style w:type="character" w:customStyle="1" w:styleId="138">
    <w:name w:val="Footer Char"/>
    <w:basedOn w:val="11"/>
    <w:link w:val="18"/>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character" w:customStyle="1" w:styleId="166">
    <w:name w:val="citation-75"/>
    <w:basedOn w:val="11"/>
    <w:qFormat/>
    <w:uiPriority w:val="0"/>
  </w:style>
  <w:style w:type="character" w:customStyle="1" w:styleId="167">
    <w:name w:val="citation-74"/>
    <w:basedOn w:val="11"/>
    <w:qFormat/>
    <w:uiPriority w:val="0"/>
  </w:style>
  <w:style w:type="character" w:customStyle="1" w:styleId="168">
    <w:name w:val="citation-73"/>
    <w:basedOn w:val="11"/>
    <w:qFormat/>
    <w:uiPriority w:val="0"/>
  </w:style>
  <w:style w:type="character" w:customStyle="1" w:styleId="169">
    <w:name w:val="citation-72"/>
    <w:basedOn w:val="11"/>
    <w:qFormat/>
    <w:uiPriority w:val="0"/>
  </w:style>
  <w:style w:type="character" w:customStyle="1" w:styleId="170">
    <w:name w:val="citation-71"/>
    <w:basedOn w:val="11"/>
    <w:qFormat/>
    <w:uiPriority w:val="0"/>
  </w:style>
  <w:style w:type="character" w:customStyle="1" w:styleId="171">
    <w:name w:val="citation-70"/>
    <w:basedOn w:val="11"/>
    <w:qFormat/>
    <w:uiPriority w:val="0"/>
  </w:style>
  <w:style w:type="character" w:customStyle="1" w:styleId="172">
    <w:name w:val="citation-69"/>
    <w:basedOn w:val="11"/>
    <w:qFormat/>
    <w:uiPriority w:val="0"/>
  </w:style>
  <w:style w:type="character" w:customStyle="1" w:styleId="173">
    <w:name w:val="citation-68"/>
    <w:basedOn w:val="11"/>
    <w:qFormat/>
    <w:uiPriority w:val="0"/>
  </w:style>
  <w:style w:type="character" w:customStyle="1" w:styleId="174">
    <w:name w:val="citation-67"/>
    <w:basedOn w:val="11"/>
    <w:qFormat/>
    <w:uiPriority w:val="0"/>
  </w:style>
  <w:style w:type="character" w:customStyle="1" w:styleId="175">
    <w:name w:val="citation-149"/>
    <w:basedOn w:val="11"/>
    <w:qFormat/>
    <w:uiPriority w:val="0"/>
  </w:style>
  <w:style w:type="character" w:customStyle="1" w:styleId="176">
    <w:name w:val="citation-148"/>
    <w:basedOn w:val="11"/>
    <w:qFormat/>
    <w:uiPriority w:val="0"/>
  </w:style>
  <w:style w:type="character" w:customStyle="1" w:styleId="177">
    <w:name w:val="citation-147"/>
    <w:basedOn w:val="11"/>
    <w:qFormat/>
    <w:uiPriority w:val="0"/>
  </w:style>
  <w:style w:type="character" w:customStyle="1" w:styleId="178">
    <w:name w:val="citation-146"/>
    <w:basedOn w:val="11"/>
    <w:qFormat/>
    <w:uiPriority w:val="0"/>
  </w:style>
  <w:style w:type="character" w:customStyle="1" w:styleId="179">
    <w:name w:val="citation-145"/>
    <w:basedOn w:val="11"/>
    <w:qFormat/>
    <w:uiPriority w:val="0"/>
  </w:style>
  <w:style w:type="character" w:customStyle="1" w:styleId="180">
    <w:name w:val="citation-144"/>
    <w:basedOn w:val="11"/>
    <w:qFormat/>
    <w:uiPriority w:val="0"/>
  </w:style>
  <w:style w:type="character" w:customStyle="1" w:styleId="181">
    <w:name w:val="citation-143"/>
    <w:basedOn w:val="11"/>
    <w:qFormat/>
    <w:uiPriority w:val="0"/>
  </w:style>
  <w:style w:type="character" w:customStyle="1" w:styleId="182">
    <w:name w:val="citation-142"/>
    <w:basedOn w:val="11"/>
    <w:qFormat/>
    <w:uiPriority w:val="0"/>
  </w:style>
  <w:style w:type="character" w:customStyle="1" w:styleId="183">
    <w:name w:val="citation-141"/>
    <w:basedOn w:val="11"/>
    <w:qFormat/>
    <w:uiPriority w:val="0"/>
  </w:style>
  <w:style w:type="character" w:customStyle="1" w:styleId="184">
    <w:name w:val="citation-140"/>
    <w:basedOn w:val="11"/>
    <w:qFormat/>
    <w:uiPriority w:val="0"/>
  </w:style>
  <w:style w:type="character" w:customStyle="1" w:styleId="185">
    <w:name w:val="citation-139"/>
    <w:basedOn w:val="11"/>
    <w:qFormat/>
    <w:uiPriority w:val="0"/>
  </w:style>
  <w:style w:type="character" w:customStyle="1" w:styleId="186">
    <w:name w:val="citation-138"/>
    <w:basedOn w:val="11"/>
    <w:qFormat/>
    <w:uiPriority w:val="0"/>
  </w:style>
  <w:style w:type="character" w:customStyle="1" w:styleId="187">
    <w:name w:val="citation-137"/>
    <w:basedOn w:val="11"/>
    <w:qFormat/>
    <w:uiPriority w:val="0"/>
  </w:style>
  <w:style w:type="character" w:customStyle="1" w:styleId="188">
    <w:name w:val="citation-136"/>
    <w:basedOn w:val="11"/>
    <w:qFormat/>
    <w:uiPriority w:val="0"/>
  </w:style>
  <w:style w:type="character" w:customStyle="1" w:styleId="189">
    <w:name w:val="citation-135"/>
    <w:basedOn w:val="11"/>
    <w:qFormat/>
    <w:uiPriority w:val="0"/>
  </w:style>
  <w:style w:type="character" w:customStyle="1" w:styleId="190">
    <w:name w:val="citation-134"/>
    <w:basedOn w:val="11"/>
    <w:qFormat/>
    <w:uiPriority w:val="0"/>
  </w:style>
  <w:style w:type="character" w:customStyle="1" w:styleId="191">
    <w:name w:val="citation-133"/>
    <w:basedOn w:val="11"/>
    <w:qFormat/>
    <w:uiPriority w:val="0"/>
  </w:style>
  <w:style w:type="character" w:customStyle="1" w:styleId="192">
    <w:name w:val="citation-132"/>
    <w:basedOn w:val="11"/>
    <w:qFormat/>
    <w:uiPriority w:val="0"/>
  </w:style>
  <w:style w:type="character" w:customStyle="1" w:styleId="193">
    <w:name w:val="citation-131"/>
    <w:basedOn w:val="11"/>
    <w:qFormat/>
    <w:uiPriority w:val="0"/>
  </w:style>
  <w:style w:type="character" w:customStyle="1" w:styleId="194">
    <w:name w:val="citation-130"/>
    <w:basedOn w:val="11"/>
    <w:qFormat/>
    <w:uiPriority w:val="0"/>
  </w:style>
  <w:style w:type="character" w:customStyle="1" w:styleId="195">
    <w:name w:val="citation-129"/>
    <w:basedOn w:val="11"/>
    <w:uiPriority w:val="0"/>
  </w:style>
  <w:style w:type="character" w:customStyle="1" w:styleId="196">
    <w:name w:val="citation-128"/>
    <w:basedOn w:val="11"/>
    <w:uiPriority w:val="0"/>
  </w:style>
  <w:style w:type="character" w:customStyle="1" w:styleId="197">
    <w:name w:val="citation-127"/>
    <w:basedOn w:val="11"/>
    <w:qFormat/>
    <w:uiPriority w:val="0"/>
  </w:style>
  <w:style w:type="character" w:customStyle="1" w:styleId="198">
    <w:name w:val="citation-126"/>
    <w:basedOn w:val="11"/>
    <w:qFormat/>
    <w:uiPriority w:val="0"/>
  </w:style>
  <w:style w:type="character" w:customStyle="1" w:styleId="199">
    <w:name w:val="citation-43"/>
    <w:basedOn w:val="11"/>
    <w:qFormat/>
    <w:uiPriority w:val="0"/>
  </w:style>
  <w:style w:type="character" w:customStyle="1" w:styleId="200">
    <w:name w:val="citation-42"/>
    <w:basedOn w:val="11"/>
    <w:qFormat/>
    <w:uiPriority w:val="0"/>
  </w:style>
  <w:style w:type="character" w:customStyle="1" w:styleId="201">
    <w:name w:val="citation-41"/>
    <w:basedOn w:val="11"/>
    <w:qFormat/>
    <w:uiPriority w:val="0"/>
  </w:style>
  <w:style w:type="character" w:customStyle="1" w:styleId="202">
    <w:name w:val="citation-40"/>
    <w:basedOn w:val="11"/>
    <w:qFormat/>
    <w:uiPriority w:val="0"/>
  </w:style>
  <w:style w:type="character" w:customStyle="1" w:styleId="203">
    <w:name w:val="citation-39"/>
    <w:basedOn w:val="11"/>
    <w:qFormat/>
    <w:uiPriority w:val="0"/>
  </w:style>
  <w:style w:type="paragraph" w:customStyle="1" w:styleId="204">
    <w:name w:val="WPSOffice手动目录 1"/>
    <w:uiPriority w:val="0"/>
    <w:pPr>
      <w:ind w:leftChars="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738597A-5E81-4491-83F9-635CA06545F3}">
  <ds:schemaRefs/>
</ds:datastoreItem>
</file>

<file path=docProps/app.xml><?xml version="1.0" encoding="utf-8"?>
<Properties xmlns="http://schemas.openxmlformats.org/officeDocument/2006/extended-properties" xmlns:vt="http://schemas.openxmlformats.org/officeDocument/2006/docPropsVTypes">
  <Template>Normal</Template>
  <Pages>15</Pages>
  <Words>1651</Words>
  <Characters>9417</Characters>
  <Lines>78</Lines>
  <Paragraphs>22</Paragraphs>
  <TotalTime>5</TotalTime>
  <ScaleCrop>false</ScaleCrop>
  <LinksUpToDate>false</LinksUpToDate>
  <CharactersWithSpaces>11046</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Musfirah</cp:lastModifiedBy>
  <dcterms:modified xsi:type="dcterms:W3CDTF">2025-11-12T18:18:52Z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3A7AFFA9B10D4BE0A697BE92FA527E19_12</vt:lpwstr>
  </property>
</Properties>
</file>